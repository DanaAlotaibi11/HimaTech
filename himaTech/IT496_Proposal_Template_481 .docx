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78DE" w14:textId="465BF8AE" w:rsidR="00F63E46" w:rsidRDefault="00EC439C">
      <w:pPr>
        <w:pBdr>
          <w:top w:val="nil"/>
          <w:left w:val="nil"/>
          <w:bottom w:val="nil"/>
          <w:right w:val="nil"/>
          <w:between w:val="nil"/>
          <w:bar w:val="nil"/>
        </w:pBdr>
        <w:spacing w:before="0" w:after="0"/>
        <w:ind w:left="0" w:right="0"/>
        <w:jc w:val="center"/>
      </w:pPr>
      <w:r>
        <w:t> </w:t>
      </w:r>
    </w:p>
    <w:p w14:paraId="6285DE7F" w14:textId="77777777" w:rsidR="00F63E46" w:rsidRDefault="00EC439C">
      <w:pPr>
        <w:pBdr>
          <w:top w:val="nil"/>
          <w:left w:val="nil"/>
          <w:bottom w:val="nil"/>
          <w:right w:val="nil"/>
          <w:between w:val="nil"/>
          <w:bar w:val="nil"/>
        </w:pBdr>
        <w:spacing w:before="0" w:after="0"/>
        <w:ind w:left="0" w:right="0"/>
        <w:jc w:val="center"/>
      </w:pPr>
      <w:r>
        <w:t> </w:t>
      </w:r>
    </w:p>
    <w:p w14:paraId="44B5A619" w14:textId="77777777" w:rsidR="00F63E46" w:rsidRDefault="00EC439C" w:rsidP="006A2AD8">
      <w:pPr>
        <w:pBdr>
          <w:top w:val="nil"/>
          <w:left w:val="nil"/>
          <w:bottom w:val="nil"/>
          <w:right w:val="nil"/>
          <w:between w:val="nil"/>
          <w:bar w:val="nil"/>
        </w:pBdr>
        <w:spacing w:before="0" w:after="0"/>
        <w:ind w:left="0" w:right="0"/>
        <w:jc w:val="center"/>
      </w:pPr>
      <w:r>
        <w:t> </w:t>
      </w:r>
    </w:p>
    <w:p w14:paraId="07B1DF82" w14:textId="05CFDEA4" w:rsidR="00F63E46" w:rsidRDefault="00AB53BE">
      <w:pPr>
        <w:pBdr>
          <w:top w:val="nil"/>
          <w:left w:val="nil"/>
          <w:bottom w:val="nil"/>
          <w:right w:val="nil"/>
          <w:between w:val="nil"/>
          <w:bar w:val="nil"/>
        </w:pBdr>
        <w:spacing w:before="0" w:after="0"/>
        <w:ind w:left="0" w:right="0"/>
        <w:jc w:val="center"/>
      </w:pPr>
      <w:r w:rsidRPr="00AB53BE">
        <w:rPr>
          <w:noProof/>
          <w:sz w:val="20"/>
          <w:szCs w:val="20"/>
        </w:rPr>
        <w:drawing>
          <wp:inline distT="0" distB="0" distL="0" distR="0" wp14:anchorId="2C4C5F79" wp14:editId="08F776DB">
            <wp:extent cx="2057578" cy="1836579"/>
            <wp:effectExtent l="0" t="0" r="0" b="0"/>
            <wp:docPr id="96513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31689" name=""/>
                    <pic:cNvPicPr/>
                  </pic:nvPicPr>
                  <pic:blipFill>
                    <a:blip r:embed="rId11"/>
                    <a:stretch>
                      <a:fillRect/>
                    </a:stretch>
                  </pic:blipFill>
                  <pic:spPr>
                    <a:xfrm>
                      <a:off x="0" y="0"/>
                      <a:ext cx="2057578" cy="1836579"/>
                    </a:xfrm>
                    <a:prstGeom prst="rect">
                      <a:avLst/>
                    </a:prstGeom>
                  </pic:spPr>
                </pic:pic>
              </a:graphicData>
            </a:graphic>
          </wp:inline>
        </w:drawing>
      </w:r>
      <w:r w:rsidR="00EC439C">
        <w:rPr>
          <w:sz w:val="20"/>
          <w:szCs w:val="20"/>
        </w:rPr>
        <w:t xml:space="preserve"> </w:t>
      </w:r>
    </w:p>
    <w:p w14:paraId="4DD82A35" w14:textId="77777777" w:rsidR="00F63E46" w:rsidRDefault="00EC439C">
      <w:pPr>
        <w:pBdr>
          <w:top w:val="nil"/>
          <w:left w:val="nil"/>
          <w:bottom w:val="nil"/>
          <w:right w:val="nil"/>
          <w:between w:val="nil"/>
          <w:bar w:val="nil"/>
        </w:pBdr>
        <w:spacing w:before="0" w:after="0"/>
        <w:ind w:left="0" w:right="0"/>
        <w:jc w:val="center"/>
      </w:pPr>
      <w:r>
        <w:t> </w:t>
      </w:r>
    </w:p>
    <w:p w14:paraId="78D824FE" w14:textId="77777777" w:rsidR="00F63E46" w:rsidRDefault="00EC439C">
      <w:pPr>
        <w:pBdr>
          <w:top w:val="nil"/>
          <w:left w:val="nil"/>
          <w:bottom w:val="nil"/>
          <w:right w:val="nil"/>
          <w:between w:val="nil"/>
          <w:bar w:val="nil"/>
        </w:pBdr>
        <w:spacing w:before="0" w:after="0"/>
        <w:ind w:left="0" w:right="0"/>
        <w:jc w:val="center"/>
        <w:rPr>
          <w:i/>
          <w:iCs/>
          <w:sz w:val="48"/>
          <w:szCs w:val="48"/>
        </w:rPr>
      </w:pPr>
      <w:r>
        <w:rPr>
          <w:i/>
          <w:iCs/>
          <w:sz w:val="48"/>
          <w:szCs w:val="48"/>
        </w:rPr>
        <w:t>Graduation Project Proposal</w:t>
      </w:r>
    </w:p>
    <w:p w14:paraId="17101A23" w14:textId="13040A5C" w:rsidR="00F63E46" w:rsidRDefault="00EC439C">
      <w:pPr>
        <w:pBdr>
          <w:top w:val="nil"/>
          <w:left w:val="nil"/>
          <w:bottom w:val="nil"/>
          <w:right w:val="nil"/>
          <w:between w:val="nil"/>
          <w:bar w:val="nil"/>
        </w:pBdr>
        <w:spacing w:before="0" w:after="0"/>
        <w:ind w:left="0" w:right="0"/>
        <w:jc w:val="center"/>
        <w:rPr>
          <w:sz w:val="72"/>
          <w:szCs w:val="72"/>
        </w:rPr>
      </w:pPr>
      <w:r>
        <w:rPr>
          <w:sz w:val="72"/>
          <w:szCs w:val="72"/>
        </w:rPr>
        <w:t>&lt;</w:t>
      </w:r>
      <w:r w:rsidR="00AB53BE">
        <w:rPr>
          <w:sz w:val="72"/>
          <w:szCs w:val="72"/>
        </w:rPr>
        <w:t>HimaTech</w:t>
      </w:r>
      <w:r>
        <w:rPr>
          <w:sz w:val="72"/>
          <w:szCs w:val="72"/>
        </w:rPr>
        <w:t>&gt;</w:t>
      </w:r>
    </w:p>
    <w:p w14:paraId="5FC77FEA" w14:textId="77777777" w:rsidR="00F63E46" w:rsidRDefault="00EC439C">
      <w:pPr>
        <w:pBdr>
          <w:top w:val="nil"/>
          <w:left w:val="nil"/>
          <w:bottom w:val="nil"/>
          <w:right w:val="nil"/>
          <w:between w:val="nil"/>
          <w:bar w:val="nil"/>
        </w:pBdr>
        <w:spacing w:before="0" w:after="0"/>
        <w:ind w:left="0" w:right="0"/>
        <w:jc w:val="center"/>
      </w:pPr>
      <w:r>
        <w:t> </w:t>
      </w:r>
    </w:p>
    <w:p w14:paraId="03830DA0" w14:textId="77777777" w:rsidR="00F63E46" w:rsidRDefault="00EC439C">
      <w:pPr>
        <w:pBdr>
          <w:top w:val="nil"/>
          <w:left w:val="nil"/>
          <w:bottom w:val="nil"/>
          <w:right w:val="nil"/>
          <w:between w:val="nil"/>
          <w:bar w:val="nil"/>
        </w:pBdr>
        <w:spacing w:before="0" w:after="0"/>
        <w:ind w:left="0" w:right="0"/>
        <w:jc w:val="center"/>
        <w:rPr>
          <w:sz w:val="36"/>
          <w:szCs w:val="36"/>
        </w:rPr>
      </w:pPr>
      <w:r>
        <w:rPr>
          <w:sz w:val="36"/>
          <w:szCs w:val="36"/>
        </w:rPr>
        <w:t>Prepared by</w:t>
      </w:r>
    </w:p>
    <w:p w14:paraId="55AE6FE4" w14:textId="77777777" w:rsidR="00F63E46" w:rsidRPr="0051485D" w:rsidRDefault="00F63E46">
      <w:pPr>
        <w:pBdr>
          <w:top w:val="nil"/>
          <w:left w:val="nil"/>
          <w:bottom w:val="nil"/>
          <w:right w:val="nil"/>
          <w:between w:val="nil"/>
          <w:bar w:val="nil"/>
        </w:pBdr>
        <w:spacing w:before="0" w:after="0"/>
        <w:ind w:left="0" w:right="0"/>
        <w:rPr>
          <w:sz w:val="32"/>
          <w:szCs w:val="32"/>
        </w:rPr>
      </w:pPr>
    </w:p>
    <w:p w14:paraId="20076395" w14:textId="77F4D066" w:rsidR="00F63E46" w:rsidRPr="0051485D" w:rsidRDefault="00EC439C" w:rsidP="00AB53BE">
      <w:pPr>
        <w:pBdr>
          <w:top w:val="nil"/>
          <w:left w:val="nil"/>
          <w:bottom w:val="nil"/>
          <w:right w:val="nil"/>
          <w:between w:val="nil"/>
          <w:bar w:val="nil"/>
        </w:pBdr>
        <w:spacing w:before="0" w:after="0"/>
        <w:ind w:left="0" w:right="0"/>
        <w:jc w:val="center"/>
        <w:rPr>
          <w:sz w:val="32"/>
          <w:szCs w:val="32"/>
        </w:rPr>
      </w:pPr>
      <w:r w:rsidRPr="0051485D">
        <w:rPr>
          <w:sz w:val="32"/>
          <w:szCs w:val="32"/>
        </w:rPr>
        <w:t>&lt;</w:t>
      </w:r>
      <w:proofErr w:type="spellStart"/>
      <w:r w:rsidR="00AB53BE" w:rsidRPr="00AB53BE">
        <w:rPr>
          <w:sz w:val="32"/>
          <w:szCs w:val="32"/>
        </w:rPr>
        <w:t>Badryah</w:t>
      </w:r>
      <w:proofErr w:type="spellEnd"/>
      <w:r w:rsidR="00AB53BE" w:rsidRPr="00AB53BE">
        <w:rPr>
          <w:sz w:val="32"/>
          <w:szCs w:val="32"/>
        </w:rPr>
        <w:t xml:space="preserve"> Aljabri</w:t>
      </w:r>
      <w:r w:rsidRPr="0051485D">
        <w:rPr>
          <w:sz w:val="32"/>
          <w:szCs w:val="32"/>
        </w:rPr>
        <w:t>,</w:t>
      </w:r>
      <w:r w:rsidR="00AB53BE" w:rsidRPr="00AB53BE">
        <w:t xml:space="preserve"> </w:t>
      </w:r>
      <w:r w:rsidR="00AB53BE" w:rsidRPr="00AB53BE">
        <w:rPr>
          <w:sz w:val="32"/>
          <w:szCs w:val="32"/>
        </w:rPr>
        <w:t>445200939</w:t>
      </w:r>
      <w:r w:rsidRPr="0051485D">
        <w:rPr>
          <w:sz w:val="32"/>
          <w:szCs w:val="32"/>
        </w:rPr>
        <w:t>&gt;</w:t>
      </w:r>
    </w:p>
    <w:p w14:paraId="5684183B" w14:textId="3B9990EB" w:rsidR="00F63E46" w:rsidRPr="0051485D" w:rsidRDefault="00EC439C" w:rsidP="00AB53BE">
      <w:pPr>
        <w:pBdr>
          <w:top w:val="nil"/>
          <w:left w:val="nil"/>
          <w:bottom w:val="nil"/>
          <w:right w:val="nil"/>
          <w:between w:val="nil"/>
          <w:bar w:val="nil"/>
        </w:pBdr>
        <w:spacing w:before="0" w:after="0"/>
        <w:ind w:left="0" w:right="0"/>
        <w:jc w:val="center"/>
        <w:rPr>
          <w:sz w:val="32"/>
          <w:szCs w:val="32"/>
        </w:rPr>
      </w:pPr>
      <w:r w:rsidRPr="0051485D">
        <w:rPr>
          <w:sz w:val="32"/>
          <w:szCs w:val="32"/>
        </w:rPr>
        <w:t>&lt;</w:t>
      </w:r>
      <w:r w:rsidR="00AB53BE" w:rsidRPr="00AB53BE">
        <w:rPr>
          <w:sz w:val="32"/>
          <w:szCs w:val="32"/>
        </w:rPr>
        <w:t>Dana Alotaibi</w:t>
      </w:r>
      <w:r w:rsidRPr="0051485D">
        <w:rPr>
          <w:sz w:val="32"/>
          <w:szCs w:val="32"/>
        </w:rPr>
        <w:t>,</w:t>
      </w:r>
      <w:r w:rsidR="00AB53BE" w:rsidRPr="00AB53BE">
        <w:t xml:space="preserve"> </w:t>
      </w:r>
      <w:r w:rsidR="00AB53BE" w:rsidRPr="00AB53BE">
        <w:rPr>
          <w:sz w:val="32"/>
          <w:szCs w:val="32"/>
        </w:rPr>
        <w:t>445203123</w:t>
      </w:r>
      <w:r w:rsidRPr="0051485D">
        <w:rPr>
          <w:sz w:val="32"/>
          <w:szCs w:val="32"/>
        </w:rPr>
        <w:t>&gt;</w:t>
      </w:r>
    </w:p>
    <w:p w14:paraId="24A265C1" w14:textId="3A667AC2" w:rsidR="00F63E46" w:rsidRPr="0051485D" w:rsidRDefault="00EC439C" w:rsidP="00AB53BE">
      <w:pPr>
        <w:pBdr>
          <w:top w:val="nil"/>
          <w:left w:val="nil"/>
          <w:bottom w:val="nil"/>
          <w:right w:val="nil"/>
          <w:between w:val="nil"/>
          <w:bar w:val="nil"/>
        </w:pBdr>
        <w:spacing w:before="0" w:after="0"/>
        <w:ind w:left="0" w:right="0"/>
        <w:jc w:val="center"/>
        <w:rPr>
          <w:sz w:val="32"/>
          <w:szCs w:val="32"/>
        </w:rPr>
      </w:pPr>
      <w:r w:rsidRPr="0051485D">
        <w:rPr>
          <w:sz w:val="32"/>
          <w:szCs w:val="32"/>
        </w:rPr>
        <w:t>&lt;</w:t>
      </w:r>
      <w:r w:rsidR="00AB53BE" w:rsidRPr="00AB53BE">
        <w:rPr>
          <w:sz w:val="32"/>
          <w:szCs w:val="32"/>
        </w:rPr>
        <w:t>Aisha Alonizy</w:t>
      </w:r>
      <w:r w:rsidRPr="0051485D">
        <w:rPr>
          <w:sz w:val="32"/>
          <w:szCs w:val="32"/>
        </w:rPr>
        <w:t xml:space="preserve">, </w:t>
      </w:r>
      <w:r w:rsidR="00AB53BE" w:rsidRPr="00AB53BE">
        <w:rPr>
          <w:sz w:val="32"/>
          <w:szCs w:val="32"/>
        </w:rPr>
        <w:t xml:space="preserve">445200424 </w:t>
      </w:r>
      <w:r w:rsidRPr="0051485D">
        <w:rPr>
          <w:sz w:val="32"/>
          <w:szCs w:val="32"/>
        </w:rPr>
        <w:t>&gt;</w:t>
      </w:r>
    </w:p>
    <w:p w14:paraId="05265A2F" w14:textId="0F1B98FE" w:rsidR="00F63E46" w:rsidRPr="0051485D" w:rsidRDefault="00EC439C" w:rsidP="00AB53BE">
      <w:pPr>
        <w:pBdr>
          <w:top w:val="nil"/>
          <w:left w:val="nil"/>
          <w:bottom w:val="nil"/>
          <w:right w:val="nil"/>
          <w:between w:val="nil"/>
          <w:bar w:val="nil"/>
        </w:pBdr>
        <w:spacing w:before="0" w:after="0"/>
        <w:ind w:left="0" w:right="0"/>
        <w:jc w:val="center"/>
        <w:rPr>
          <w:sz w:val="32"/>
          <w:szCs w:val="32"/>
        </w:rPr>
      </w:pPr>
      <w:r w:rsidRPr="0051485D">
        <w:rPr>
          <w:sz w:val="32"/>
          <w:szCs w:val="32"/>
        </w:rPr>
        <w:t>&lt;</w:t>
      </w:r>
      <w:r w:rsidR="00AB53BE" w:rsidRPr="00AB53BE">
        <w:rPr>
          <w:sz w:val="32"/>
          <w:szCs w:val="32"/>
        </w:rPr>
        <w:t>Maryam Almazyad</w:t>
      </w:r>
      <w:r w:rsidRPr="0051485D">
        <w:rPr>
          <w:sz w:val="32"/>
          <w:szCs w:val="32"/>
        </w:rPr>
        <w:t xml:space="preserve">, </w:t>
      </w:r>
      <w:r w:rsidR="00AB53BE" w:rsidRPr="00AB53BE">
        <w:rPr>
          <w:sz w:val="32"/>
          <w:szCs w:val="32"/>
        </w:rPr>
        <w:t>445204412</w:t>
      </w:r>
      <w:r w:rsidRPr="0051485D">
        <w:rPr>
          <w:sz w:val="32"/>
          <w:szCs w:val="32"/>
        </w:rPr>
        <w:t>&gt;</w:t>
      </w:r>
    </w:p>
    <w:p w14:paraId="15C6E8D3" w14:textId="77777777" w:rsidR="00F63E46" w:rsidRPr="0051485D" w:rsidRDefault="00F63E46">
      <w:pPr>
        <w:pBdr>
          <w:top w:val="nil"/>
          <w:left w:val="nil"/>
          <w:bottom w:val="nil"/>
          <w:right w:val="nil"/>
          <w:between w:val="nil"/>
          <w:bar w:val="nil"/>
        </w:pBdr>
        <w:spacing w:before="0" w:after="0"/>
        <w:ind w:left="0" w:right="0"/>
        <w:rPr>
          <w:sz w:val="32"/>
          <w:szCs w:val="32"/>
        </w:rPr>
      </w:pPr>
    </w:p>
    <w:p w14:paraId="0ADEAAC4" w14:textId="77777777" w:rsidR="00F63E46" w:rsidRPr="0051485D" w:rsidRDefault="00EC439C">
      <w:pPr>
        <w:pBdr>
          <w:top w:val="nil"/>
          <w:left w:val="nil"/>
          <w:bottom w:val="nil"/>
          <w:right w:val="nil"/>
          <w:between w:val="nil"/>
          <w:bar w:val="nil"/>
        </w:pBdr>
        <w:spacing w:before="0" w:after="0"/>
        <w:ind w:left="0" w:right="0"/>
        <w:jc w:val="center"/>
        <w:rPr>
          <w:sz w:val="32"/>
          <w:szCs w:val="32"/>
        </w:rPr>
      </w:pPr>
      <w:r w:rsidRPr="0051485D">
        <w:rPr>
          <w:sz w:val="32"/>
          <w:szCs w:val="32"/>
        </w:rPr>
        <w:t> </w:t>
      </w:r>
    </w:p>
    <w:p w14:paraId="1B49D8F4" w14:textId="77777777" w:rsidR="00F63E46" w:rsidRPr="0051485D" w:rsidRDefault="00EC439C">
      <w:pPr>
        <w:pBdr>
          <w:top w:val="nil"/>
          <w:left w:val="nil"/>
          <w:bottom w:val="nil"/>
          <w:right w:val="nil"/>
          <w:between w:val="nil"/>
          <w:bar w:val="nil"/>
        </w:pBdr>
        <w:spacing w:before="0" w:after="0"/>
        <w:ind w:left="0" w:right="0"/>
        <w:jc w:val="center"/>
        <w:rPr>
          <w:sz w:val="32"/>
          <w:szCs w:val="32"/>
        </w:rPr>
      </w:pPr>
      <w:r w:rsidRPr="0051485D">
        <w:rPr>
          <w:sz w:val="32"/>
          <w:szCs w:val="32"/>
        </w:rPr>
        <w:t>Supervised by</w:t>
      </w:r>
    </w:p>
    <w:p w14:paraId="7B14C182" w14:textId="23B72AC4" w:rsidR="00F63E46" w:rsidRPr="0051485D" w:rsidRDefault="00EC439C" w:rsidP="00AB53BE">
      <w:pPr>
        <w:pBdr>
          <w:top w:val="nil"/>
          <w:left w:val="nil"/>
          <w:bottom w:val="nil"/>
          <w:right w:val="nil"/>
          <w:between w:val="nil"/>
          <w:bar w:val="nil"/>
        </w:pBdr>
        <w:spacing w:before="0" w:after="0"/>
        <w:ind w:left="0" w:right="0"/>
        <w:jc w:val="center"/>
        <w:rPr>
          <w:sz w:val="32"/>
          <w:szCs w:val="32"/>
        </w:rPr>
      </w:pPr>
      <w:r w:rsidRPr="0051485D">
        <w:rPr>
          <w:sz w:val="32"/>
          <w:szCs w:val="32"/>
        </w:rPr>
        <w:t>&lt;</w:t>
      </w:r>
      <w:r w:rsidR="00AB53BE" w:rsidRPr="00AB53BE">
        <w:rPr>
          <w:sz w:val="32"/>
          <w:szCs w:val="32"/>
        </w:rPr>
        <w:t xml:space="preserve">Dr. Hala </w:t>
      </w:r>
      <w:proofErr w:type="spellStart"/>
      <w:r w:rsidR="00AB53BE" w:rsidRPr="00AB53BE">
        <w:rPr>
          <w:sz w:val="32"/>
          <w:szCs w:val="32"/>
        </w:rPr>
        <w:t>Alshamlan</w:t>
      </w:r>
      <w:proofErr w:type="spellEnd"/>
      <w:r w:rsidR="00AB53BE" w:rsidRPr="00AB53BE">
        <w:rPr>
          <w:sz w:val="32"/>
          <w:szCs w:val="32"/>
        </w:rPr>
        <w:t xml:space="preserve"> </w:t>
      </w:r>
      <w:r w:rsidRPr="0051485D">
        <w:rPr>
          <w:sz w:val="32"/>
          <w:szCs w:val="32"/>
        </w:rPr>
        <w:t>&gt;</w:t>
      </w:r>
    </w:p>
    <w:p w14:paraId="66509342" w14:textId="77777777" w:rsidR="00F63E46" w:rsidRPr="0051485D" w:rsidRDefault="00EC439C" w:rsidP="006A2AD8">
      <w:pPr>
        <w:pBdr>
          <w:top w:val="nil"/>
          <w:left w:val="nil"/>
          <w:bottom w:val="nil"/>
          <w:right w:val="nil"/>
          <w:between w:val="nil"/>
          <w:bar w:val="nil"/>
        </w:pBdr>
        <w:spacing w:before="0" w:after="0"/>
        <w:ind w:left="0" w:right="0"/>
        <w:jc w:val="center"/>
        <w:rPr>
          <w:sz w:val="32"/>
          <w:szCs w:val="32"/>
        </w:rPr>
      </w:pPr>
      <w:r w:rsidRPr="0051485D">
        <w:rPr>
          <w:sz w:val="32"/>
          <w:szCs w:val="32"/>
        </w:rPr>
        <w:t>  </w:t>
      </w:r>
    </w:p>
    <w:p w14:paraId="3C2E2EB5" w14:textId="77777777" w:rsidR="00F63E46" w:rsidRPr="0051485D" w:rsidRDefault="00EC439C">
      <w:pPr>
        <w:pBdr>
          <w:top w:val="nil"/>
          <w:left w:val="nil"/>
          <w:bottom w:val="nil"/>
          <w:right w:val="nil"/>
          <w:between w:val="nil"/>
          <w:bar w:val="nil"/>
        </w:pBdr>
        <w:spacing w:before="0" w:after="0"/>
        <w:ind w:left="0" w:right="0"/>
        <w:jc w:val="center"/>
        <w:rPr>
          <w:sz w:val="32"/>
          <w:szCs w:val="32"/>
        </w:rPr>
      </w:pPr>
      <w:r w:rsidRPr="0051485D">
        <w:rPr>
          <w:sz w:val="32"/>
          <w:szCs w:val="32"/>
        </w:rPr>
        <w:t> </w:t>
      </w:r>
    </w:p>
    <w:p w14:paraId="52C2A687" w14:textId="77777777" w:rsidR="00F63E46" w:rsidRDefault="00EC439C">
      <w:pPr>
        <w:pBdr>
          <w:top w:val="nil"/>
          <w:left w:val="nil"/>
          <w:bottom w:val="nil"/>
          <w:right w:val="nil"/>
          <w:between w:val="nil"/>
          <w:bar w:val="nil"/>
        </w:pBdr>
        <w:spacing w:before="0" w:after="0"/>
        <w:ind w:left="0" w:right="0"/>
        <w:jc w:val="center"/>
      </w:pPr>
      <w:r>
        <w:t> </w:t>
      </w:r>
    </w:p>
    <w:p w14:paraId="107B5B8B" w14:textId="77777777" w:rsidR="00F63E46" w:rsidRDefault="00F63E46">
      <w:pPr>
        <w:pBdr>
          <w:top w:val="nil"/>
          <w:left w:val="nil"/>
          <w:bottom w:val="nil"/>
          <w:right w:val="nil"/>
          <w:between w:val="nil"/>
          <w:bar w:val="nil"/>
        </w:pBdr>
        <w:spacing w:before="0" w:after="0"/>
        <w:ind w:left="0" w:right="0"/>
      </w:pPr>
    </w:p>
    <w:p w14:paraId="67739672" w14:textId="77777777" w:rsidR="00FA552F" w:rsidRDefault="00FA552F">
      <w:pPr>
        <w:pBdr>
          <w:top w:val="nil"/>
          <w:left w:val="nil"/>
          <w:bottom w:val="nil"/>
          <w:right w:val="nil"/>
          <w:between w:val="nil"/>
          <w:bar w:val="nil"/>
        </w:pBdr>
        <w:spacing w:before="0" w:after="0"/>
        <w:ind w:left="0" w:right="0"/>
        <w:rPr>
          <w:sz w:val="36"/>
          <w:szCs w:val="36"/>
        </w:rPr>
      </w:pPr>
    </w:p>
    <w:p w14:paraId="21FF82D0" w14:textId="77777777" w:rsidR="00A81B9E" w:rsidRDefault="00A81B9E">
      <w:pPr>
        <w:spacing w:before="0" w:after="0"/>
        <w:ind w:left="0" w:right="0"/>
        <w:rPr>
          <w:sz w:val="36"/>
          <w:szCs w:val="36"/>
        </w:rPr>
      </w:pPr>
      <w:r>
        <w:rPr>
          <w:sz w:val="36"/>
          <w:szCs w:val="36"/>
        </w:rPr>
        <w:br w:type="page"/>
      </w:r>
    </w:p>
    <w:p w14:paraId="585F8108" w14:textId="2AB5F833" w:rsidR="00F63E46" w:rsidRDefault="00EC439C">
      <w:pPr>
        <w:pBdr>
          <w:top w:val="nil"/>
          <w:left w:val="nil"/>
          <w:bottom w:val="nil"/>
          <w:right w:val="nil"/>
          <w:between w:val="nil"/>
          <w:bar w:val="nil"/>
        </w:pBdr>
        <w:spacing w:before="0" w:after="0"/>
        <w:ind w:left="0" w:right="0"/>
        <w:rPr>
          <w:sz w:val="36"/>
          <w:szCs w:val="36"/>
        </w:rPr>
      </w:pPr>
      <w:r>
        <w:rPr>
          <w:sz w:val="36"/>
          <w:szCs w:val="36"/>
        </w:rPr>
        <w:lastRenderedPageBreak/>
        <w:t>Table of Contents</w:t>
      </w:r>
    </w:p>
    <w:p w14:paraId="3F8B8005" w14:textId="77777777" w:rsidR="005C3A22" w:rsidRDefault="005C3A22">
      <w:pPr>
        <w:spacing w:before="0" w:after="0"/>
        <w:ind w:left="0" w:right="0"/>
      </w:pPr>
    </w:p>
    <w:p w14:paraId="72C9007A" w14:textId="607E8DE5" w:rsidR="00B41D49" w:rsidRDefault="005C3A22">
      <w:pPr>
        <w:pStyle w:val="TOC1"/>
        <w:tabs>
          <w:tab w:val="left" w:pos="480"/>
          <w:tab w:val="right" w:leader="dot" w:pos="935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81226354" w:history="1">
        <w:r w:rsidR="00B41D49" w:rsidRPr="005B1E03">
          <w:rPr>
            <w:rStyle w:val="Hyperlink"/>
            <w:noProof/>
          </w:rPr>
          <w:t>1</w:t>
        </w:r>
        <w:r w:rsidR="00B41D49">
          <w:rPr>
            <w:rFonts w:asciiTheme="minorHAnsi" w:eastAsiaTheme="minorEastAsia" w:hAnsiTheme="minorHAnsi" w:cstheme="minorBidi"/>
            <w:noProof/>
            <w:color w:val="auto"/>
          </w:rPr>
          <w:tab/>
        </w:r>
        <w:r w:rsidR="00B41D49" w:rsidRPr="005B1E03">
          <w:rPr>
            <w:rStyle w:val="Hyperlink"/>
            <w:noProof/>
          </w:rPr>
          <w:t>Introduction</w:t>
        </w:r>
        <w:r w:rsidR="00B41D49">
          <w:rPr>
            <w:noProof/>
            <w:webHidden/>
          </w:rPr>
          <w:tab/>
        </w:r>
        <w:r w:rsidR="00B41D49">
          <w:rPr>
            <w:noProof/>
            <w:webHidden/>
          </w:rPr>
          <w:fldChar w:fldCharType="begin"/>
        </w:r>
        <w:r w:rsidR="00B41D49">
          <w:rPr>
            <w:noProof/>
            <w:webHidden/>
          </w:rPr>
          <w:instrText xml:space="preserve"> PAGEREF _Toc81226354 \h </w:instrText>
        </w:r>
        <w:r w:rsidR="00B41D49">
          <w:rPr>
            <w:noProof/>
            <w:webHidden/>
          </w:rPr>
        </w:r>
        <w:r w:rsidR="00B41D49">
          <w:rPr>
            <w:noProof/>
            <w:webHidden/>
          </w:rPr>
          <w:fldChar w:fldCharType="separate"/>
        </w:r>
        <w:r w:rsidR="00B41D49">
          <w:rPr>
            <w:noProof/>
            <w:webHidden/>
          </w:rPr>
          <w:t>3</w:t>
        </w:r>
        <w:r w:rsidR="00B41D49">
          <w:rPr>
            <w:noProof/>
            <w:webHidden/>
          </w:rPr>
          <w:fldChar w:fldCharType="end"/>
        </w:r>
      </w:hyperlink>
    </w:p>
    <w:p w14:paraId="24243DF6" w14:textId="555932B5"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55" w:history="1">
        <w:r w:rsidRPr="005B1E03">
          <w:rPr>
            <w:rStyle w:val="Hyperlink"/>
            <w:noProof/>
          </w:rPr>
          <w:t>2</w:t>
        </w:r>
        <w:r>
          <w:rPr>
            <w:rFonts w:asciiTheme="minorHAnsi" w:eastAsiaTheme="minorEastAsia" w:hAnsiTheme="minorHAnsi" w:cstheme="minorBidi"/>
            <w:noProof/>
            <w:color w:val="auto"/>
          </w:rPr>
          <w:tab/>
        </w:r>
        <w:r w:rsidRPr="005B1E03">
          <w:rPr>
            <w:rStyle w:val="Hyperlink"/>
            <w:noProof/>
          </w:rPr>
          <w:t>The Problem</w:t>
        </w:r>
        <w:r>
          <w:rPr>
            <w:noProof/>
            <w:webHidden/>
          </w:rPr>
          <w:tab/>
        </w:r>
        <w:r>
          <w:rPr>
            <w:noProof/>
            <w:webHidden/>
          </w:rPr>
          <w:fldChar w:fldCharType="begin"/>
        </w:r>
        <w:r>
          <w:rPr>
            <w:noProof/>
            <w:webHidden/>
          </w:rPr>
          <w:instrText xml:space="preserve"> PAGEREF _Toc81226355 \h </w:instrText>
        </w:r>
        <w:r>
          <w:rPr>
            <w:noProof/>
            <w:webHidden/>
          </w:rPr>
        </w:r>
        <w:r>
          <w:rPr>
            <w:noProof/>
            <w:webHidden/>
          </w:rPr>
          <w:fldChar w:fldCharType="separate"/>
        </w:r>
        <w:r>
          <w:rPr>
            <w:noProof/>
            <w:webHidden/>
          </w:rPr>
          <w:t>3</w:t>
        </w:r>
        <w:r>
          <w:rPr>
            <w:noProof/>
            <w:webHidden/>
          </w:rPr>
          <w:fldChar w:fldCharType="end"/>
        </w:r>
      </w:hyperlink>
    </w:p>
    <w:p w14:paraId="1D69C0BD" w14:textId="3B55D84A"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56" w:history="1">
        <w:r w:rsidRPr="005B1E03">
          <w:rPr>
            <w:rStyle w:val="Hyperlink"/>
            <w:noProof/>
          </w:rPr>
          <w:t>3</w:t>
        </w:r>
        <w:r>
          <w:rPr>
            <w:rFonts w:asciiTheme="minorHAnsi" w:eastAsiaTheme="minorEastAsia" w:hAnsiTheme="minorHAnsi" w:cstheme="minorBidi"/>
            <w:noProof/>
            <w:color w:val="auto"/>
          </w:rPr>
          <w:tab/>
        </w:r>
        <w:r w:rsidRPr="005B1E03">
          <w:rPr>
            <w:rStyle w:val="Hyperlink"/>
            <w:noProof/>
          </w:rPr>
          <w:t>The Solution</w:t>
        </w:r>
        <w:r>
          <w:rPr>
            <w:noProof/>
            <w:webHidden/>
          </w:rPr>
          <w:tab/>
        </w:r>
        <w:r>
          <w:rPr>
            <w:noProof/>
            <w:webHidden/>
          </w:rPr>
          <w:fldChar w:fldCharType="begin"/>
        </w:r>
        <w:r>
          <w:rPr>
            <w:noProof/>
            <w:webHidden/>
          </w:rPr>
          <w:instrText xml:space="preserve"> PAGEREF _Toc81226356 \h </w:instrText>
        </w:r>
        <w:r>
          <w:rPr>
            <w:noProof/>
            <w:webHidden/>
          </w:rPr>
        </w:r>
        <w:r>
          <w:rPr>
            <w:noProof/>
            <w:webHidden/>
          </w:rPr>
          <w:fldChar w:fldCharType="separate"/>
        </w:r>
        <w:r>
          <w:rPr>
            <w:noProof/>
            <w:webHidden/>
          </w:rPr>
          <w:t>3</w:t>
        </w:r>
        <w:r>
          <w:rPr>
            <w:noProof/>
            <w:webHidden/>
          </w:rPr>
          <w:fldChar w:fldCharType="end"/>
        </w:r>
      </w:hyperlink>
    </w:p>
    <w:p w14:paraId="7D13D93D" w14:textId="2425F6B3"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57" w:history="1">
        <w:r w:rsidRPr="005B1E03">
          <w:rPr>
            <w:rStyle w:val="Hyperlink"/>
            <w:noProof/>
          </w:rPr>
          <w:t>4</w:t>
        </w:r>
        <w:r>
          <w:rPr>
            <w:rFonts w:asciiTheme="minorHAnsi" w:eastAsiaTheme="minorEastAsia" w:hAnsiTheme="minorHAnsi" w:cstheme="minorBidi"/>
            <w:noProof/>
            <w:color w:val="auto"/>
          </w:rPr>
          <w:tab/>
        </w:r>
        <w:r w:rsidRPr="005B1E03">
          <w:rPr>
            <w:rStyle w:val="Hyperlink"/>
            <w:noProof/>
          </w:rPr>
          <w:t>Product Vision</w:t>
        </w:r>
        <w:r>
          <w:rPr>
            <w:noProof/>
            <w:webHidden/>
          </w:rPr>
          <w:tab/>
        </w:r>
        <w:r>
          <w:rPr>
            <w:noProof/>
            <w:webHidden/>
          </w:rPr>
          <w:fldChar w:fldCharType="begin"/>
        </w:r>
        <w:r>
          <w:rPr>
            <w:noProof/>
            <w:webHidden/>
          </w:rPr>
          <w:instrText xml:space="preserve"> PAGEREF _Toc81226357 \h </w:instrText>
        </w:r>
        <w:r>
          <w:rPr>
            <w:noProof/>
            <w:webHidden/>
          </w:rPr>
        </w:r>
        <w:r>
          <w:rPr>
            <w:noProof/>
            <w:webHidden/>
          </w:rPr>
          <w:fldChar w:fldCharType="separate"/>
        </w:r>
        <w:r>
          <w:rPr>
            <w:noProof/>
            <w:webHidden/>
          </w:rPr>
          <w:t>3</w:t>
        </w:r>
        <w:r>
          <w:rPr>
            <w:noProof/>
            <w:webHidden/>
          </w:rPr>
          <w:fldChar w:fldCharType="end"/>
        </w:r>
      </w:hyperlink>
    </w:p>
    <w:p w14:paraId="7D81FD68" w14:textId="1ECF4261"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58" w:history="1">
        <w:r w:rsidRPr="005B1E03">
          <w:rPr>
            <w:rStyle w:val="Hyperlink"/>
            <w:noProof/>
          </w:rPr>
          <w:t>5</w:t>
        </w:r>
        <w:r>
          <w:rPr>
            <w:rFonts w:asciiTheme="minorHAnsi" w:eastAsiaTheme="minorEastAsia" w:hAnsiTheme="minorHAnsi" w:cstheme="minorBidi"/>
            <w:noProof/>
            <w:color w:val="auto"/>
          </w:rPr>
          <w:tab/>
        </w:r>
        <w:r w:rsidRPr="005B1E03">
          <w:rPr>
            <w:rStyle w:val="Hyperlink"/>
            <w:noProof/>
          </w:rPr>
          <w:t>Product Roadmap</w:t>
        </w:r>
        <w:r>
          <w:rPr>
            <w:noProof/>
            <w:webHidden/>
          </w:rPr>
          <w:tab/>
        </w:r>
        <w:r>
          <w:rPr>
            <w:noProof/>
            <w:webHidden/>
          </w:rPr>
          <w:fldChar w:fldCharType="begin"/>
        </w:r>
        <w:r>
          <w:rPr>
            <w:noProof/>
            <w:webHidden/>
          </w:rPr>
          <w:instrText xml:space="preserve"> PAGEREF _Toc81226358 \h </w:instrText>
        </w:r>
        <w:r>
          <w:rPr>
            <w:noProof/>
            <w:webHidden/>
          </w:rPr>
        </w:r>
        <w:r>
          <w:rPr>
            <w:noProof/>
            <w:webHidden/>
          </w:rPr>
          <w:fldChar w:fldCharType="separate"/>
        </w:r>
        <w:r>
          <w:rPr>
            <w:noProof/>
            <w:webHidden/>
          </w:rPr>
          <w:t>4</w:t>
        </w:r>
        <w:r>
          <w:rPr>
            <w:noProof/>
            <w:webHidden/>
          </w:rPr>
          <w:fldChar w:fldCharType="end"/>
        </w:r>
      </w:hyperlink>
    </w:p>
    <w:p w14:paraId="7EE36F8B" w14:textId="134ED8EA"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59" w:history="1">
        <w:r w:rsidRPr="005B1E03">
          <w:rPr>
            <w:rStyle w:val="Hyperlink"/>
            <w:noProof/>
          </w:rPr>
          <w:t>6</w:t>
        </w:r>
        <w:r>
          <w:rPr>
            <w:rFonts w:asciiTheme="minorHAnsi" w:eastAsiaTheme="minorEastAsia" w:hAnsiTheme="minorHAnsi" w:cstheme="minorBidi"/>
            <w:noProof/>
            <w:color w:val="auto"/>
          </w:rPr>
          <w:tab/>
        </w:r>
        <w:r w:rsidRPr="005B1E03">
          <w:rPr>
            <w:rStyle w:val="Hyperlink"/>
            <w:noProof/>
          </w:rPr>
          <w:t>Objectives</w:t>
        </w:r>
        <w:r>
          <w:rPr>
            <w:noProof/>
            <w:webHidden/>
          </w:rPr>
          <w:tab/>
        </w:r>
        <w:r>
          <w:rPr>
            <w:noProof/>
            <w:webHidden/>
          </w:rPr>
          <w:fldChar w:fldCharType="begin"/>
        </w:r>
        <w:r>
          <w:rPr>
            <w:noProof/>
            <w:webHidden/>
          </w:rPr>
          <w:instrText xml:space="preserve"> PAGEREF _Toc81226359 \h </w:instrText>
        </w:r>
        <w:r>
          <w:rPr>
            <w:noProof/>
            <w:webHidden/>
          </w:rPr>
        </w:r>
        <w:r>
          <w:rPr>
            <w:noProof/>
            <w:webHidden/>
          </w:rPr>
          <w:fldChar w:fldCharType="separate"/>
        </w:r>
        <w:r>
          <w:rPr>
            <w:noProof/>
            <w:webHidden/>
          </w:rPr>
          <w:t>4</w:t>
        </w:r>
        <w:r>
          <w:rPr>
            <w:noProof/>
            <w:webHidden/>
          </w:rPr>
          <w:fldChar w:fldCharType="end"/>
        </w:r>
      </w:hyperlink>
    </w:p>
    <w:p w14:paraId="763B35EF" w14:textId="3644A026"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60" w:history="1">
        <w:r w:rsidRPr="005B1E03">
          <w:rPr>
            <w:rStyle w:val="Hyperlink"/>
            <w:noProof/>
          </w:rPr>
          <w:t>7</w:t>
        </w:r>
        <w:r>
          <w:rPr>
            <w:rFonts w:asciiTheme="minorHAnsi" w:eastAsiaTheme="minorEastAsia" w:hAnsiTheme="minorHAnsi" w:cstheme="minorBidi"/>
            <w:noProof/>
            <w:color w:val="auto"/>
          </w:rPr>
          <w:tab/>
        </w:r>
        <w:r w:rsidRPr="005B1E03">
          <w:rPr>
            <w:rStyle w:val="Hyperlink"/>
            <w:noProof/>
          </w:rPr>
          <w:t>Scope</w:t>
        </w:r>
        <w:r>
          <w:rPr>
            <w:noProof/>
            <w:webHidden/>
          </w:rPr>
          <w:tab/>
        </w:r>
        <w:r>
          <w:rPr>
            <w:noProof/>
            <w:webHidden/>
          </w:rPr>
          <w:fldChar w:fldCharType="begin"/>
        </w:r>
        <w:r>
          <w:rPr>
            <w:noProof/>
            <w:webHidden/>
          </w:rPr>
          <w:instrText xml:space="preserve"> PAGEREF _Toc81226360 \h </w:instrText>
        </w:r>
        <w:r>
          <w:rPr>
            <w:noProof/>
            <w:webHidden/>
          </w:rPr>
        </w:r>
        <w:r>
          <w:rPr>
            <w:noProof/>
            <w:webHidden/>
          </w:rPr>
          <w:fldChar w:fldCharType="separate"/>
        </w:r>
        <w:r>
          <w:rPr>
            <w:noProof/>
            <w:webHidden/>
          </w:rPr>
          <w:t>4</w:t>
        </w:r>
        <w:r>
          <w:rPr>
            <w:noProof/>
            <w:webHidden/>
          </w:rPr>
          <w:fldChar w:fldCharType="end"/>
        </w:r>
      </w:hyperlink>
    </w:p>
    <w:p w14:paraId="5890F733" w14:textId="0CEAEEB3"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61" w:history="1">
        <w:r w:rsidRPr="005B1E03">
          <w:rPr>
            <w:rStyle w:val="Hyperlink"/>
            <w:noProof/>
          </w:rPr>
          <w:t>8</w:t>
        </w:r>
        <w:r>
          <w:rPr>
            <w:rFonts w:asciiTheme="minorHAnsi" w:eastAsiaTheme="minorEastAsia" w:hAnsiTheme="minorHAnsi" w:cstheme="minorBidi"/>
            <w:noProof/>
            <w:color w:val="auto"/>
          </w:rPr>
          <w:tab/>
        </w:r>
        <w:r w:rsidRPr="005B1E03">
          <w:rPr>
            <w:rStyle w:val="Hyperlink"/>
            <w:noProof/>
          </w:rPr>
          <w:t>Hardware/Software Tools and Cost</w:t>
        </w:r>
        <w:r>
          <w:rPr>
            <w:noProof/>
            <w:webHidden/>
          </w:rPr>
          <w:tab/>
        </w:r>
        <w:r>
          <w:rPr>
            <w:noProof/>
            <w:webHidden/>
          </w:rPr>
          <w:fldChar w:fldCharType="begin"/>
        </w:r>
        <w:r>
          <w:rPr>
            <w:noProof/>
            <w:webHidden/>
          </w:rPr>
          <w:instrText xml:space="preserve"> PAGEREF _Toc81226361 \h </w:instrText>
        </w:r>
        <w:r>
          <w:rPr>
            <w:noProof/>
            <w:webHidden/>
          </w:rPr>
        </w:r>
        <w:r>
          <w:rPr>
            <w:noProof/>
            <w:webHidden/>
          </w:rPr>
          <w:fldChar w:fldCharType="separate"/>
        </w:r>
        <w:r>
          <w:rPr>
            <w:noProof/>
            <w:webHidden/>
          </w:rPr>
          <w:t>5</w:t>
        </w:r>
        <w:r>
          <w:rPr>
            <w:noProof/>
            <w:webHidden/>
          </w:rPr>
          <w:fldChar w:fldCharType="end"/>
        </w:r>
      </w:hyperlink>
    </w:p>
    <w:p w14:paraId="4C685697" w14:textId="068C7562" w:rsidR="00B41D49" w:rsidRDefault="00B41D49">
      <w:pPr>
        <w:pStyle w:val="TOC1"/>
        <w:tabs>
          <w:tab w:val="left" w:pos="480"/>
          <w:tab w:val="right" w:leader="dot" w:pos="9350"/>
        </w:tabs>
        <w:rPr>
          <w:rFonts w:asciiTheme="minorHAnsi" w:eastAsiaTheme="minorEastAsia" w:hAnsiTheme="minorHAnsi" w:cstheme="minorBidi"/>
          <w:noProof/>
          <w:color w:val="auto"/>
        </w:rPr>
      </w:pPr>
      <w:hyperlink w:anchor="_Toc81226362" w:history="1">
        <w:r w:rsidRPr="005B1E03">
          <w:rPr>
            <w:rStyle w:val="Hyperlink"/>
            <w:noProof/>
          </w:rPr>
          <w:t>9</w:t>
        </w:r>
        <w:r>
          <w:rPr>
            <w:rFonts w:asciiTheme="minorHAnsi" w:eastAsiaTheme="minorEastAsia" w:hAnsiTheme="minorHAnsi" w:cstheme="minorBidi"/>
            <w:noProof/>
            <w:color w:val="auto"/>
          </w:rPr>
          <w:tab/>
        </w:r>
        <w:r w:rsidRPr="005B1E03">
          <w:rPr>
            <w:rStyle w:val="Hyperlink"/>
            <w:noProof/>
          </w:rPr>
          <w:t>Scrum Team</w:t>
        </w:r>
        <w:r>
          <w:rPr>
            <w:noProof/>
            <w:webHidden/>
          </w:rPr>
          <w:tab/>
        </w:r>
        <w:r>
          <w:rPr>
            <w:noProof/>
            <w:webHidden/>
          </w:rPr>
          <w:fldChar w:fldCharType="begin"/>
        </w:r>
        <w:r>
          <w:rPr>
            <w:noProof/>
            <w:webHidden/>
          </w:rPr>
          <w:instrText xml:space="preserve"> PAGEREF _Toc81226362 \h </w:instrText>
        </w:r>
        <w:r>
          <w:rPr>
            <w:noProof/>
            <w:webHidden/>
          </w:rPr>
        </w:r>
        <w:r>
          <w:rPr>
            <w:noProof/>
            <w:webHidden/>
          </w:rPr>
          <w:fldChar w:fldCharType="separate"/>
        </w:r>
        <w:r>
          <w:rPr>
            <w:noProof/>
            <w:webHidden/>
          </w:rPr>
          <w:t>6</w:t>
        </w:r>
        <w:r>
          <w:rPr>
            <w:noProof/>
            <w:webHidden/>
          </w:rPr>
          <w:fldChar w:fldCharType="end"/>
        </w:r>
      </w:hyperlink>
    </w:p>
    <w:p w14:paraId="59CEAA62" w14:textId="6C529246" w:rsidR="00B41D49" w:rsidRDefault="00B41D49">
      <w:pPr>
        <w:pStyle w:val="TOC2"/>
        <w:tabs>
          <w:tab w:val="left" w:pos="960"/>
          <w:tab w:val="right" w:leader="dot" w:pos="9350"/>
        </w:tabs>
        <w:rPr>
          <w:rFonts w:asciiTheme="minorHAnsi" w:eastAsiaTheme="minorEastAsia" w:hAnsiTheme="minorHAnsi" w:cstheme="minorBidi"/>
          <w:noProof/>
          <w:color w:val="auto"/>
        </w:rPr>
      </w:pPr>
      <w:hyperlink w:anchor="_Toc81226363" w:history="1">
        <w:r w:rsidRPr="005B1E03">
          <w:rPr>
            <w:rStyle w:val="Hyperlink"/>
            <w:noProof/>
          </w:rPr>
          <w:t>9.1</w:t>
        </w:r>
        <w:r>
          <w:rPr>
            <w:rFonts w:asciiTheme="minorHAnsi" w:eastAsiaTheme="minorEastAsia" w:hAnsiTheme="minorHAnsi" w:cstheme="minorBidi"/>
            <w:noProof/>
            <w:color w:val="auto"/>
          </w:rPr>
          <w:tab/>
        </w:r>
        <w:r w:rsidRPr="005B1E03">
          <w:rPr>
            <w:rStyle w:val="Hyperlink"/>
            <w:noProof/>
          </w:rPr>
          <w:t>Skill Set Requirements</w:t>
        </w:r>
        <w:r>
          <w:rPr>
            <w:noProof/>
            <w:webHidden/>
          </w:rPr>
          <w:tab/>
        </w:r>
        <w:r>
          <w:rPr>
            <w:noProof/>
            <w:webHidden/>
          </w:rPr>
          <w:fldChar w:fldCharType="begin"/>
        </w:r>
        <w:r>
          <w:rPr>
            <w:noProof/>
            <w:webHidden/>
          </w:rPr>
          <w:instrText xml:space="preserve"> PAGEREF _Toc81226363 \h </w:instrText>
        </w:r>
        <w:r>
          <w:rPr>
            <w:noProof/>
            <w:webHidden/>
          </w:rPr>
        </w:r>
        <w:r>
          <w:rPr>
            <w:noProof/>
            <w:webHidden/>
          </w:rPr>
          <w:fldChar w:fldCharType="separate"/>
        </w:r>
        <w:r>
          <w:rPr>
            <w:noProof/>
            <w:webHidden/>
          </w:rPr>
          <w:t>6</w:t>
        </w:r>
        <w:r>
          <w:rPr>
            <w:noProof/>
            <w:webHidden/>
          </w:rPr>
          <w:fldChar w:fldCharType="end"/>
        </w:r>
      </w:hyperlink>
    </w:p>
    <w:p w14:paraId="686B4F09" w14:textId="10DB0FF7" w:rsidR="00B41D49" w:rsidRDefault="00B41D49">
      <w:pPr>
        <w:pStyle w:val="TOC2"/>
        <w:tabs>
          <w:tab w:val="left" w:pos="960"/>
          <w:tab w:val="right" w:leader="dot" w:pos="9350"/>
        </w:tabs>
        <w:rPr>
          <w:rFonts w:asciiTheme="minorHAnsi" w:eastAsiaTheme="minorEastAsia" w:hAnsiTheme="minorHAnsi" w:cstheme="minorBidi"/>
          <w:noProof/>
          <w:color w:val="auto"/>
        </w:rPr>
      </w:pPr>
      <w:hyperlink w:anchor="_Toc81226364" w:history="1">
        <w:r w:rsidRPr="005B1E03">
          <w:rPr>
            <w:rStyle w:val="Hyperlink"/>
            <w:noProof/>
          </w:rPr>
          <w:t>9.2</w:t>
        </w:r>
        <w:r>
          <w:rPr>
            <w:rFonts w:asciiTheme="minorHAnsi" w:eastAsiaTheme="minorEastAsia" w:hAnsiTheme="minorHAnsi" w:cstheme="minorBidi"/>
            <w:noProof/>
            <w:color w:val="auto"/>
          </w:rPr>
          <w:tab/>
        </w:r>
        <w:r w:rsidRPr="005B1E03">
          <w:rPr>
            <w:rStyle w:val="Hyperlink"/>
            <w:noProof/>
          </w:rPr>
          <w:t>Roles and Responsibilities</w:t>
        </w:r>
        <w:r>
          <w:rPr>
            <w:noProof/>
            <w:webHidden/>
          </w:rPr>
          <w:tab/>
        </w:r>
        <w:r>
          <w:rPr>
            <w:noProof/>
            <w:webHidden/>
          </w:rPr>
          <w:fldChar w:fldCharType="begin"/>
        </w:r>
        <w:r>
          <w:rPr>
            <w:noProof/>
            <w:webHidden/>
          </w:rPr>
          <w:instrText xml:space="preserve"> PAGEREF _Toc81226364 \h </w:instrText>
        </w:r>
        <w:r>
          <w:rPr>
            <w:noProof/>
            <w:webHidden/>
          </w:rPr>
        </w:r>
        <w:r>
          <w:rPr>
            <w:noProof/>
            <w:webHidden/>
          </w:rPr>
          <w:fldChar w:fldCharType="separate"/>
        </w:r>
        <w:r>
          <w:rPr>
            <w:noProof/>
            <w:webHidden/>
          </w:rPr>
          <w:t>6</w:t>
        </w:r>
        <w:r>
          <w:rPr>
            <w:noProof/>
            <w:webHidden/>
          </w:rPr>
          <w:fldChar w:fldCharType="end"/>
        </w:r>
      </w:hyperlink>
    </w:p>
    <w:p w14:paraId="77C3F983" w14:textId="2658C1F7" w:rsidR="00B41D49" w:rsidRDefault="00B41D49">
      <w:pPr>
        <w:pStyle w:val="TOC1"/>
        <w:tabs>
          <w:tab w:val="left" w:pos="720"/>
          <w:tab w:val="right" w:leader="dot" w:pos="9350"/>
        </w:tabs>
        <w:rPr>
          <w:rFonts w:asciiTheme="minorHAnsi" w:eastAsiaTheme="minorEastAsia" w:hAnsiTheme="minorHAnsi" w:cstheme="minorBidi"/>
          <w:noProof/>
          <w:color w:val="auto"/>
        </w:rPr>
      </w:pPr>
      <w:hyperlink w:anchor="_Toc81226365" w:history="1">
        <w:r w:rsidRPr="005B1E03">
          <w:rPr>
            <w:rStyle w:val="Hyperlink"/>
            <w:noProof/>
          </w:rPr>
          <w:t>10</w:t>
        </w:r>
        <w:r>
          <w:rPr>
            <w:rFonts w:asciiTheme="minorHAnsi" w:eastAsiaTheme="minorEastAsia" w:hAnsiTheme="minorHAnsi" w:cstheme="minorBidi"/>
            <w:noProof/>
            <w:color w:val="auto"/>
          </w:rPr>
          <w:tab/>
        </w:r>
        <w:r w:rsidRPr="005B1E03">
          <w:rPr>
            <w:rStyle w:val="Hyperlink"/>
            <w:noProof/>
          </w:rPr>
          <w:t>References</w:t>
        </w:r>
        <w:r>
          <w:rPr>
            <w:noProof/>
            <w:webHidden/>
          </w:rPr>
          <w:tab/>
        </w:r>
        <w:r>
          <w:rPr>
            <w:noProof/>
            <w:webHidden/>
          </w:rPr>
          <w:fldChar w:fldCharType="begin"/>
        </w:r>
        <w:r>
          <w:rPr>
            <w:noProof/>
            <w:webHidden/>
          </w:rPr>
          <w:instrText xml:space="preserve"> PAGEREF _Toc81226365 \h </w:instrText>
        </w:r>
        <w:r>
          <w:rPr>
            <w:noProof/>
            <w:webHidden/>
          </w:rPr>
        </w:r>
        <w:r>
          <w:rPr>
            <w:noProof/>
            <w:webHidden/>
          </w:rPr>
          <w:fldChar w:fldCharType="separate"/>
        </w:r>
        <w:r>
          <w:rPr>
            <w:noProof/>
            <w:webHidden/>
          </w:rPr>
          <w:t>6</w:t>
        </w:r>
        <w:r>
          <w:rPr>
            <w:noProof/>
            <w:webHidden/>
          </w:rPr>
          <w:fldChar w:fldCharType="end"/>
        </w:r>
      </w:hyperlink>
    </w:p>
    <w:p w14:paraId="447DCAA9" w14:textId="21527115" w:rsidR="006A2AD8" w:rsidRPr="00702B9B" w:rsidRDefault="005C3A22">
      <w:pPr>
        <w:spacing w:before="0" w:after="0"/>
        <w:ind w:left="0" w:right="0"/>
      </w:pPr>
      <w:r>
        <w:fldChar w:fldCharType="end"/>
      </w:r>
      <w:r w:rsidR="006A2AD8">
        <w:br w:type="page"/>
      </w:r>
    </w:p>
    <w:p w14:paraId="7F0EB0E0" w14:textId="2C824930" w:rsidR="00F63E46" w:rsidRDefault="00EC439C" w:rsidP="006953FE">
      <w:pPr>
        <w:pStyle w:val="Heading1"/>
      </w:pPr>
      <w:bookmarkStart w:id="0" w:name="h.8fde455a0bfe"/>
      <w:bookmarkStart w:id="1" w:name="_Toc81226354"/>
      <w:bookmarkEnd w:id="0"/>
      <w:r>
        <w:lastRenderedPageBreak/>
        <w:t>Introduction</w:t>
      </w:r>
      <w:bookmarkEnd w:id="1"/>
    </w:p>
    <w:p w14:paraId="0296493F" w14:textId="77777777" w:rsidR="0093677E" w:rsidRDefault="0093677E" w:rsidP="0093677E">
      <w:pPr>
        <w:pStyle w:val="NormalWeb"/>
      </w:pPr>
      <w:bookmarkStart w:id="2" w:name="h.ca22c745db90"/>
      <w:bookmarkStart w:id="3" w:name="_Toc81226355"/>
      <w:bookmarkEnd w:id="2"/>
      <w:r>
        <w:t>AI-based digital protection systems play an increasingly important role in enhancing children's safety across digital communication and interactive online platforms. As children spend more time using social media, messaging applications, online games, and educational platforms, they become more vulnerable to digital threats, particularly cyberbullying and online grooming. However, many existing parental control systems rely on keyword filtering or manual monitoring, making it difficult to understand conversation context and recognize gradually developing harmful interactions.</w:t>
      </w:r>
    </w:p>
    <w:p w14:paraId="5A849CEC" w14:textId="77777777" w:rsidR="0093677E" w:rsidRDefault="0093677E" w:rsidP="0093677E">
      <w:pPr>
        <w:pStyle w:val="NormalWeb"/>
      </w:pPr>
      <w:r>
        <w:t>This project proposes the development of HimaTech, an AI-powered child digital protection system consisting of a smart keyboard for the child’s device and a parental monitoring application. The system uses Artificial Intelligence (AI) and Natural Language Processing (NLP) to analyze Arabic text contextually, recognize relevant behavioral patterns, detect potential cyberbullying and online grooming risks, generate an age-adaptive Dynamic Risk Score, and notify parents through smart alerts while preserving the child’s privacy.</w:t>
      </w:r>
    </w:p>
    <w:p w14:paraId="2C84FBEE" w14:textId="77777777" w:rsidR="0093677E" w:rsidRDefault="0093677E" w:rsidP="0093677E">
      <w:pPr>
        <w:pStyle w:val="NormalWeb"/>
      </w:pPr>
      <w:r>
        <w:t>The importance of this technological solution lies in providing a more intelligent and proactive approach to child digital protection compared to traditional parental control systems. Locally, the system aims to help families in Saudi Arabia improve children’s online safety and support earlier identification of potentially harmful digital interactions. More broadly, the project demonstrates how contextual AI and behavioral analysis can be applied to support child protection while considering digital privacy.</w:t>
      </w:r>
    </w:p>
    <w:p w14:paraId="04C19D0D" w14:textId="77777777" w:rsidR="0093677E" w:rsidRDefault="0093677E" w:rsidP="0093677E">
      <w:pPr>
        <w:pStyle w:val="NormalWeb"/>
      </w:pPr>
      <w:r>
        <w:t>This document presents the project background, defines the child digital protection problem, describes the proposed solution, and outlines the product vision, development roadmap, objectives, scope, required tools, and project team.</w:t>
      </w:r>
    </w:p>
    <w:p w14:paraId="75BFDC82" w14:textId="6D013F45" w:rsidR="00A444E8" w:rsidRDefault="00EC439C" w:rsidP="00086A73">
      <w:pPr>
        <w:pStyle w:val="Heading1"/>
        <w:pBdr>
          <w:top w:val="nil"/>
          <w:left w:val="nil"/>
          <w:bottom w:val="nil"/>
          <w:right w:val="nil"/>
          <w:between w:val="nil"/>
          <w:bar w:val="nil"/>
        </w:pBdr>
        <w:spacing w:before="0"/>
      </w:pPr>
      <w:r>
        <w:t>The Problem</w:t>
      </w:r>
      <w:bookmarkEnd w:id="3"/>
      <w:r w:rsidR="00120697">
        <w:t xml:space="preserve"> </w:t>
      </w:r>
    </w:p>
    <w:p w14:paraId="1F18C249" w14:textId="77777777" w:rsidR="0093677E" w:rsidRPr="0093677E" w:rsidRDefault="0093677E" w:rsidP="0093677E">
      <w:pPr>
        <w:spacing w:before="100" w:beforeAutospacing="1" w:after="100" w:afterAutospacing="1"/>
        <w:ind w:left="0" w:right="0"/>
        <w:rPr>
          <w:color w:val="auto"/>
        </w:rPr>
      </w:pPr>
      <w:bookmarkStart w:id="4" w:name="_Toc81226356"/>
      <w:r w:rsidRPr="0093677E">
        <w:rPr>
          <w:color w:val="auto"/>
        </w:rPr>
        <w:t>With the rapid growth of children’s use of digital platforms, social media, messaging applications, online games, and educational platforms, they are becoming increasingly exposed to digital threats, particularly cyberbullying and online grooming. Children interact with these platforms daily without fully understanding the risks present in digital environments, making them more vulnerable to harmful and manipulative online interactions.</w:t>
      </w:r>
    </w:p>
    <w:p w14:paraId="13E23620" w14:textId="77777777" w:rsidR="0093677E" w:rsidRPr="0093677E" w:rsidRDefault="0093677E" w:rsidP="0093677E">
      <w:pPr>
        <w:spacing w:before="100" w:beforeAutospacing="1" w:after="100" w:afterAutospacing="1"/>
        <w:ind w:left="0" w:right="0"/>
        <w:rPr>
          <w:color w:val="auto"/>
        </w:rPr>
      </w:pPr>
      <w:r w:rsidRPr="0093677E">
        <w:rPr>
          <w:color w:val="auto"/>
        </w:rPr>
        <w:t>Cyberbullying may involve repeated harassment, insults, threats, or other harmful communication, while online grooming may develop gradually through seemingly normal interactions before progressing into manipulative or risky behavior. As a result, identifying these threats during their early stages can be challenging when individual messages are considered without their broader interaction context.</w:t>
      </w:r>
    </w:p>
    <w:p w14:paraId="684327AA" w14:textId="77777777" w:rsidR="0093677E" w:rsidRPr="0093677E" w:rsidRDefault="0093677E" w:rsidP="0093677E">
      <w:pPr>
        <w:spacing w:before="100" w:beforeAutospacing="1" w:after="100" w:afterAutospacing="1"/>
        <w:ind w:left="0" w:right="0"/>
        <w:rPr>
          <w:color w:val="auto"/>
        </w:rPr>
      </w:pPr>
      <w:r w:rsidRPr="0093677E">
        <w:rPr>
          <w:color w:val="auto"/>
        </w:rPr>
        <w:t xml:space="preserve">Many existing parental control systems rely on keyword filtering or manual parental monitoring. While these approaches may identify explicit harmful content, they may be limited in understanding the context of text and recognizing behavioral patterns that develop over time. </w:t>
      </w:r>
      <w:r w:rsidRPr="0093677E">
        <w:rPr>
          <w:color w:val="auto"/>
        </w:rPr>
        <w:lastRenderedPageBreak/>
        <w:t>Consequently, some indirect or gradually developing risks may not be identified effectively through static keyword-based approaches alone.</w:t>
      </w:r>
    </w:p>
    <w:p w14:paraId="73558DE1" w14:textId="77777777" w:rsidR="0093677E" w:rsidRPr="0093677E" w:rsidRDefault="0093677E" w:rsidP="0093677E">
      <w:pPr>
        <w:spacing w:before="100" w:beforeAutospacing="1" w:after="100" w:afterAutospacing="1"/>
        <w:ind w:left="0" w:right="0"/>
        <w:rPr>
          <w:color w:val="auto"/>
        </w:rPr>
      </w:pPr>
      <w:r w:rsidRPr="0093677E">
        <w:rPr>
          <w:color w:val="auto"/>
        </w:rPr>
        <w:t>Therefore, there is a need for an intelligent digital protection system capable of analyzing Arabic text contextually, recognizing relevant behavioral patterns, and identifying indicators of cyberbullying and online grooming while preserving children’s privacy.</w:t>
      </w:r>
    </w:p>
    <w:p w14:paraId="6FD47670" w14:textId="2A9C5931" w:rsidR="00F63E46" w:rsidRDefault="00EC439C" w:rsidP="00D6280E">
      <w:pPr>
        <w:pStyle w:val="Heading1"/>
      </w:pPr>
      <w:r>
        <w:t>The Solution</w:t>
      </w:r>
      <w:bookmarkEnd w:id="4"/>
    </w:p>
    <w:p w14:paraId="36953831" w14:textId="77777777" w:rsidR="0093677E" w:rsidRPr="0093677E" w:rsidRDefault="0093677E" w:rsidP="0093677E">
      <w:pPr>
        <w:spacing w:before="100" w:beforeAutospacing="1" w:after="100" w:afterAutospacing="1"/>
        <w:ind w:left="0" w:right="0"/>
        <w:rPr>
          <w:color w:val="auto"/>
        </w:rPr>
      </w:pPr>
      <w:r w:rsidRPr="0093677E">
        <w:rPr>
          <w:color w:val="auto"/>
        </w:rPr>
        <w:t>This project proposes the development of HimaTech, an intelligent AI-powered child digital protection system that acts as a proactive protection layer within the child’s digital environment. The system consists of an AI-powered keyboard on the child’s Android device and a parental monitoring application, allowing parents to configure protection settings and receive smart risk alerts.</w:t>
      </w:r>
    </w:p>
    <w:p w14:paraId="15996FB8" w14:textId="77777777" w:rsidR="0093677E" w:rsidRPr="0093677E" w:rsidRDefault="0093677E" w:rsidP="0093677E">
      <w:pPr>
        <w:spacing w:before="100" w:beforeAutospacing="1" w:after="100" w:afterAutospacing="1"/>
        <w:ind w:left="0" w:right="0"/>
        <w:rPr>
          <w:color w:val="auto"/>
        </w:rPr>
      </w:pPr>
      <w:r w:rsidRPr="0093677E">
        <w:rPr>
          <w:color w:val="auto"/>
        </w:rPr>
        <w:t>The HimaTech keyboard analyzes text entered through the child’s keyboard using Artificial Intelligence (AI) and Natural Language Processing (NLP). Instead of relying solely on static keyword filtering, the system applies contextual and behavioral analysis to identify indicators associated with cyberbullying and online grooming.</w:t>
      </w:r>
    </w:p>
    <w:p w14:paraId="3A5F96FF" w14:textId="77777777" w:rsidR="0093677E" w:rsidRPr="0093677E" w:rsidRDefault="0093677E" w:rsidP="0093677E">
      <w:pPr>
        <w:spacing w:before="100" w:beforeAutospacing="1" w:after="100" w:afterAutospacing="1"/>
        <w:ind w:left="0" w:right="0"/>
        <w:rPr>
          <w:color w:val="auto"/>
        </w:rPr>
      </w:pPr>
      <w:r w:rsidRPr="0093677E">
        <w:rPr>
          <w:color w:val="auto"/>
        </w:rPr>
        <w:t>To support contextual analysis while maintaining privacy, the system processes the current text through a temporary message buffer and maintains a limited rolling context when needed for analysis. Relevant behavioral indicators are represented through a behavioral state, allowing the system to consider patterns that develop over time without permanently storing full conversations.</w:t>
      </w:r>
    </w:p>
    <w:p w14:paraId="00309479" w14:textId="77777777" w:rsidR="0093677E" w:rsidRPr="0093677E" w:rsidRDefault="0093677E" w:rsidP="0093677E">
      <w:pPr>
        <w:spacing w:before="100" w:beforeAutospacing="1" w:after="100" w:afterAutospacing="1"/>
        <w:ind w:left="0" w:right="0"/>
        <w:rPr>
          <w:color w:val="auto"/>
        </w:rPr>
      </w:pPr>
      <w:r w:rsidRPr="0093677E">
        <w:rPr>
          <w:color w:val="auto"/>
        </w:rPr>
        <w:t>The text is analyzed using a fine-tuned MARBERTv2 model to obtain a contextual representation of the Arabic text. This information is combined with relevant behavioral features to support risk classification. The system also generates an age-adaptive Dynamic Risk Score based on the child’s age group configured by the parent and the detected interaction risk.</w:t>
      </w:r>
    </w:p>
    <w:p w14:paraId="62BCA5A5" w14:textId="77777777" w:rsidR="0093677E" w:rsidRPr="0093677E" w:rsidRDefault="0093677E" w:rsidP="0093677E">
      <w:pPr>
        <w:spacing w:before="100" w:beforeAutospacing="1" w:after="100" w:afterAutospacing="1"/>
        <w:ind w:left="0" w:right="0"/>
        <w:rPr>
          <w:color w:val="auto"/>
        </w:rPr>
      </w:pPr>
      <w:r w:rsidRPr="0093677E">
        <w:rPr>
          <w:color w:val="auto"/>
        </w:rPr>
        <w:t xml:space="preserve">When the detected risk exceeds a predefined threshold, the system provides the parent with a smart alert and summarized risk information through </w:t>
      </w:r>
      <w:proofErr w:type="gramStart"/>
      <w:r w:rsidRPr="0093677E">
        <w:rPr>
          <w:color w:val="auto"/>
        </w:rPr>
        <w:t>the parental</w:t>
      </w:r>
      <w:proofErr w:type="gramEnd"/>
      <w:r w:rsidRPr="0093677E">
        <w:rPr>
          <w:color w:val="auto"/>
        </w:rPr>
        <w:t xml:space="preserve"> application. Full conversations are not permanently stored or exposed to the parent, helping maintain a balance between child safety and digital privacy.</w:t>
      </w:r>
    </w:p>
    <w:p w14:paraId="7A2B93EA" w14:textId="77777777" w:rsidR="0093677E" w:rsidRPr="0093677E" w:rsidRDefault="0093677E" w:rsidP="0093677E">
      <w:pPr>
        <w:spacing w:before="100" w:beforeAutospacing="1" w:after="100" w:afterAutospacing="1"/>
        <w:ind w:left="0" w:right="0"/>
        <w:rPr>
          <w:color w:val="auto"/>
        </w:rPr>
      </w:pPr>
      <w:r w:rsidRPr="0093677E">
        <w:rPr>
          <w:color w:val="auto"/>
        </w:rPr>
        <w:t>By combining contextual Arabic text analysis, behavioral pattern recognition, age-adaptive risk assessment, and privacy-preserving temporary processing, HimaTech aims to support earlier identification of cyberbullying and online grooming risks and enable parents to respond to potentially harmful situations more effectively.</w:t>
      </w:r>
    </w:p>
    <w:p w14:paraId="6F12CFDC" w14:textId="77777777" w:rsidR="0093677E" w:rsidRDefault="0093677E" w:rsidP="0093677E"/>
    <w:p w14:paraId="6061FD37" w14:textId="77777777" w:rsidR="0093677E" w:rsidRDefault="0093677E" w:rsidP="0093677E"/>
    <w:p w14:paraId="5BFAFE52" w14:textId="77777777" w:rsidR="0093677E" w:rsidRPr="0093677E" w:rsidRDefault="0093677E" w:rsidP="0093677E"/>
    <w:p w14:paraId="5C40F839" w14:textId="328BE8DD" w:rsidR="004E65CA" w:rsidRDefault="004E65CA">
      <w:pPr>
        <w:pStyle w:val="Heading1"/>
        <w:pBdr>
          <w:top w:val="nil"/>
          <w:left w:val="nil"/>
          <w:bottom w:val="nil"/>
          <w:right w:val="nil"/>
          <w:between w:val="nil"/>
          <w:bar w:val="nil"/>
        </w:pBdr>
        <w:spacing w:before="0"/>
      </w:pPr>
      <w:bookmarkStart w:id="5" w:name="_Toc81226357"/>
      <w:r>
        <w:lastRenderedPageBreak/>
        <w:t>P</w:t>
      </w:r>
      <w:r w:rsidR="00D52DD8">
        <w:t xml:space="preserve">roduct </w:t>
      </w:r>
      <w:r>
        <w:t>Vision</w:t>
      </w:r>
      <w:bookmarkEnd w:id="5"/>
      <w:r>
        <w:t xml:space="preserve"> </w:t>
      </w:r>
    </w:p>
    <w:p w14:paraId="3B70AA28" w14:textId="19C7697B" w:rsidR="00DA43A2" w:rsidRDefault="00DA43A2" w:rsidP="0019526A">
      <w:pPr>
        <w:pStyle w:val="NormalWeb"/>
      </w:pPr>
    </w:p>
    <w:tbl>
      <w:tblPr>
        <w:tblStyle w:val="TableGrid"/>
        <w:tblW w:w="0" w:type="auto"/>
        <w:tblCellMar>
          <w:top w:w="57" w:type="dxa"/>
        </w:tblCellMar>
        <w:tblLook w:val="04A0" w:firstRow="1" w:lastRow="0" w:firstColumn="1" w:lastColumn="0" w:noHBand="0" w:noVBand="1"/>
      </w:tblPr>
      <w:tblGrid>
        <w:gridCol w:w="9350"/>
      </w:tblGrid>
      <w:tr w:rsidR="00AA5811" w14:paraId="56C92AD0" w14:textId="77777777" w:rsidTr="00687533">
        <w:tc>
          <w:tcPr>
            <w:tcW w:w="9350" w:type="dxa"/>
          </w:tcPr>
          <w:p w14:paraId="79697D7A" w14:textId="441968A6" w:rsidR="00AA5811" w:rsidRPr="00261C2B" w:rsidRDefault="00AA5811" w:rsidP="0019526A">
            <w:pPr>
              <w:pStyle w:val="NormalWeb"/>
              <w:rPr>
                <w:b/>
                <w:bCs/>
              </w:rPr>
            </w:pPr>
            <w:r w:rsidRPr="00261C2B">
              <w:rPr>
                <w:b/>
                <w:bCs/>
              </w:rPr>
              <w:t>Product Vision:</w:t>
            </w:r>
          </w:p>
          <w:p w14:paraId="0848A461" w14:textId="4E2B063B" w:rsidR="000F2416" w:rsidRDefault="000F2416" w:rsidP="005438C8">
            <w:pPr>
              <w:pStyle w:val="NormalWeb"/>
            </w:pPr>
            <w:r w:rsidRPr="00381599">
              <w:rPr>
                <w:b/>
                <w:bCs/>
              </w:rPr>
              <w:t>For</w:t>
            </w:r>
            <w:r>
              <w:t xml:space="preserve"> a</w:t>
            </w:r>
            <w:r w:rsidR="005438C8" w:rsidRPr="005438C8">
              <w:rPr>
                <w:b/>
                <w:bCs/>
                <w:color w:val="000000"/>
              </w:rPr>
              <w:t xml:space="preserve"> </w:t>
            </w:r>
            <w:r w:rsidR="005438C8" w:rsidRPr="005438C8">
              <w:t>Parents of children in Saudi Arabia</w:t>
            </w:r>
            <w:r>
              <w:t xml:space="preserve"> </w:t>
            </w:r>
          </w:p>
          <w:p w14:paraId="0CE86ECD" w14:textId="3A57AC9D" w:rsidR="000F2416" w:rsidRDefault="000F2416" w:rsidP="005438C8">
            <w:pPr>
              <w:pStyle w:val="NormalWeb"/>
            </w:pPr>
            <w:r w:rsidRPr="0033038B">
              <w:rPr>
                <w:b/>
                <w:bCs/>
              </w:rPr>
              <w:t>Who</w:t>
            </w:r>
            <w:r w:rsidR="005438C8" w:rsidRPr="005438C8">
              <w:t xml:space="preserve"> need a smarter way to protect their children from online threats</w:t>
            </w:r>
            <w:r>
              <w:t xml:space="preserve">  </w:t>
            </w:r>
          </w:p>
          <w:p w14:paraId="554C67A8" w14:textId="3B6310DE" w:rsidR="000F2416" w:rsidRDefault="000F2416" w:rsidP="005B2149">
            <w:pPr>
              <w:pStyle w:val="NormalWeb"/>
            </w:pPr>
            <w:proofErr w:type="gramStart"/>
            <w:r w:rsidRPr="00AB382C">
              <w:rPr>
                <w:b/>
                <w:bCs/>
              </w:rPr>
              <w:t>The</w:t>
            </w:r>
            <w:r>
              <w:t xml:space="preserve"> </w:t>
            </w:r>
            <w:r w:rsidR="005438C8" w:rsidRPr="005438C8">
              <w:rPr>
                <w:color w:val="000000"/>
              </w:rPr>
              <w:t xml:space="preserve"> </w:t>
            </w:r>
            <w:r w:rsidR="005438C8" w:rsidRPr="005438C8">
              <w:t>HimaTech</w:t>
            </w:r>
            <w:proofErr w:type="gramEnd"/>
            <w:r w:rsidR="005438C8" w:rsidRPr="005438C8">
              <w:t xml:space="preserve"> </w:t>
            </w:r>
            <w:r>
              <w:t xml:space="preserve"> </w:t>
            </w:r>
            <w:r w:rsidR="00C62E73" w:rsidRPr="00F11F39">
              <w:rPr>
                <w:b/>
                <w:bCs/>
              </w:rPr>
              <w:t xml:space="preserve">is </w:t>
            </w:r>
            <w:proofErr w:type="gramStart"/>
            <w:r w:rsidR="00C62E73" w:rsidRPr="00F11F39">
              <w:rPr>
                <w:b/>
                <w:bCs/>
              </w:rPr>
              <w:t>a</w:t>
            </w:r>
            <w:r w:rsidR="00C62E73">
              <w:t xml:space="preserve"> </w:t>
            </w:r>
            <w:r w:rsidR="005B2149" w:rsidRPr="005B2149">
              <w:rPr>
                <w:color w:val="000000"/>
              </w:rPr>
              <w:t xml:space="preserve"> </w:t>
            </w:r>
            <w:r w:rsidR="005B2149" w:rsidRPr="005B2149">
              <w:t>AI</w:t>
            </w:r>
            <w:proofErr w:type="gramEnd"/>
            <w:r w:rsidR="005B2149" w:rsidRPr="005B2149">
              <w:t>-powered child digital protection application</w:t>
            </w:r>
            <w:r w:rsidR="00C62E73">
              <w:t xml:space="preserve"> </w:t>
            </w:r>
          </w:p>
          <w:p w14:paraId="4A4C89D5" w14:textId="77777777" w:rsidR="00702B9B" w:rsidRDefault="007F39E8" w:rsidP="00702B9B">
            <w:pPr>
              <w:pStyle w:val="NormalWeb"/>
            </w:pPr>
            <w:proofErr w:type="gramStart"/>
            <w:r>
              <w:rPr>
                <w:b/>
                <w:bCs/>
              </w:rPr>
              <w:t>T</w:t>
            </w:r>
            <w:r w:rsidR="00BF5B12" w:rsidRPr="00F11F39">
              <w:rPr>
                <w:b/>
                <w:bCs/>
              </w:rPr>
              <w:t>hat</w:t>
            </w:r>
            <w:r w:rsidR="00BF5B12">
              <w:t xml:space="preserve"> </w:t>
            </w:r>
            <w:r w:rsidR="005B2149" w:rsidRPr="005B2149">
              <w:rPr>
                <w:color w:val="000000"/>
              </w:rPr>
              <w:t xml:space="preserve"> </w:t>
            </w:r>
            <w:r w:rsidR="005B2149" w:rsidRPr="005B2149">
              <w:t>Detects</w:t>
            </w:r>
            <w:proofErr w:type="gramEnd"/>
            <w:r w:rsidR="00702B9B" w:rsidRPr="00702B9B">
              <w:t xml:space="preserve"> cyberbullying and online grooming through contextual and behavioral analysis and provides timely risk alerts to parents</w:t>
            </w:r>
            <w:r w:rsidR="00702B9B">
              <w:rPr>
                <w:b/>
                <w:bCs/>
              </w:rPr>
              <w:t xml:space="preserve"> </w:t>
            </w:r>
            <w:r w:rsidR="00702B9B" w:rsidRPr="00E5638B">
              <w:rPr>
                <w:b/>
                <w:bCs/>
              </w:rPr>
              <w:t>unlike</w:t>
            </w:r>
            <w:r w:rsidR="005B2149" w:rsidRPr="005B2149">
              <w:rPr>
                <w:color w:val="000000"/>
              </w:rPr>
              <w:t xml:space="preserve"> </w:t>
            </w:r>
            <w:r w:rsidR="005B2149" w:rsidRPr="005B2149">
              <w:t xml:space="preserve">Google Family Link and </w:t>
            </w:r>
            <w:proofErr w:type="spellStart"/>
            <w:r w:rsidR="005B2149" w:rsidRPr="005B2149">
              <w:t>Qustodio</w:t>
            </w:r>
            <w:proofErr w:type="spellEnd"/>
            <w:r w:rsidR="004A7C87">
              <w:t xml:space="preserve"> </w:t>
            </w:r>
          </w:p>
          <w:p w14:paraId="5D4EC695" w14:textId="11000F02" w:rsidR="00B3563D" w:rsidRDefault="004A4147" w:rsidP="00702B9B">
            <w:pPr>
              <w:pStyle w:val="NormalWeb"/>
            </w:pPr>
            <w:proofErr w:type="gramStart"/>
            <w:r>
              <w:rPr>
                <w:b/>
                <w:bCs/>
              </w:rPr>
              <w:t>o</w:t>
            </w:r>
            <w:r w:rsidR="00B3563D" w:rsidRPr="00FC2BB3">
              <w:rPr>
                <w:b/>
                <w:bCs/>
              </w:rPr>
              <w:t>ur</w:t>
            </w:r>
            <w:proofErr w:type="gramEnd"/>
            <w:r w:rsidR="00B3563D" w:rsidRPr="00FC2BB3">
              <w:rPr>
                <w:b/>
                <w:bCs/>
              </w:rPr>
              <w:t xml:space="preserve"> product</w:t>
            </w:r>
            <w:r w:rsidR="005B2149" w:rsidRPr="005B2149">
              <w:rPr>
                <w:color w:val="000000"/>
              </w:rPr>
              <w:t xml:space="preserve"> </w:t>
            </w:r>
            <w:r w:rsidR="00B94504">
              <w:t>u</w:t>
            </w:r>
            <w:r w:rsidR="001652A9" w:rsidRPr="001652A9">
              <w:t>ses contextual AI and age-adaptive risk assessment for proactive child protection</w:t>
            </w:r>
            <w:r w:rsidR="00FC2BB3">
              <w:t>.</w:t>
            </w:r>
            <w:r w:rsidR="00B3563D">
              <w:t xml:space="preserve"> </w:t>
            </w:r>
          </w:p>
          <w:p w14:paraId="77216268" w14:textId="10EB4D38" w:rsidR="004818FB" w:rsidRDefault="004818FB" w:rsidP="0019526A">
            <w:pPr>
              <w:pStyle w:val="NormalWeb"/>
            </w:pPr>
          </w:p>
        </w:tc>
      </w:tr>
    </w:tbl>
    <w:p w14:paraId="0AD222EE" w14:textId="77777777" w:rsidR="00BD6BED" w:rsidRDefault="00BD6BED" w:rsidP="00D77913">
      <w:pPr>
        <w:ind w:left="0"/>
      </w:pPr>
    </w:p>
    <w:p w14:paraId="59FFD429" w14:textId="77777777" w:rsidR="00BD6BED" w:rsidRPr="00BD6BED" w:rsidRDefault="00BD6BED" w:rsidP="00BD6BED"/>
    <w:p w14:paraId="12FC1A59" w14:textId="30DACAE1" w:rsidR="000341E1" w:rsidRDefault="000341E1" w:rsidP="000341E1">
      <w:pPr>
        <w:pStyle w:val="Heading1"/>
        <w:pBdr>
          <w:top w:val="nil"/>
          <w:left w:val="nil"/>
          <w:bottom w:val="nil"/>
          <w:right w:val="nil"/>
          <w:between w:val="nil"/>
          <w:bar w:val="nil"/>
        </w:pBdr>
        <w:spacing w:before="0"/>
      </w:pPr>
      <w:bookmarkStart w:id="6" w:name="_Toc81226358"/>
      <w:r>
        <w:t>Product Roadmap</w:t>
      </w:r>
      <w:bookmarkEnd w:id="6"/>
      <w:r>
        <w:t xml:space="preserve"> </w:t>
      </w:r>
    </w:p>
    <w:p w14:paraId="2FA35951" w14:textId="31193162" w:rsidR="003E05CD" w:rsidRDefault="00040863" w:rsidP="00DC3210">
      <w:pPr>
        <w:ind w:left="0"/>
      </w:pPr>
      <w:r w:rsidRPr="00040863">
        <w:lastRenderedPageBreak/>
        <w:drawing>
          <wp:inline distT="0" distB="0" distL="0" distR="0" wp14:anchorId="2E8844E9" wp14:editId="3CC85CFC">
            <wp:extent cx="3902710" cy="8229600"/>
            <wp:effectExtent l="0" t="0" r="2540" b="0"/>
            <wp:docPr id="121866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64779" name=""/>
                    <pic:cNvPicPr/>
                  </pic:nvPicPr>
                  <pic:blipFill>
                    <a:blip r:embed="rId12"/>
                    <a:stretch>
                      <a:fillRect/>
                    </a:stretch>
                  </pic:blipFill>
                  <pic:spPr>
                    <a:xfrm>
                      <a:off x="0" y="0"/>
                      <a:ext cx="3902710" cy="8229600"/>
                    </a:xfrm>
                    <a:prstGeom prst="rect">
                      <a:avLst/>
                    </a:prstGeom>
                  </pic:spPr>
                </pic:pic>
              </a:graphicData>
            </a:graphic>
          </wp:inline>
        </w:drawing>
      </w:r>
    </w:p>
    <w:p w14:paraId="2675DD58" w14:textId="02913A0F" w:rsidR="004E65CA" w:rsidRDefault="004E65CA" w:rsidP="004E65CA">
      <w:pPr>
        <w:pStyle w:val="Heading1"/>
      </w:pPr>
      <w:bookmarkStart w:id="7" w:name="_Toc81226359"/>
      <w:r w:rsidRPr="00FF7CF8">
        <w:lastRenderedPageBreak/>
        <w:t>Objectives</w:t>
      </w:r>
      <w:bookmarkEnd w:id="7"/>
      <w:r>
        <w:t xml:space="preserve"> </w:t>
      </w:r>
    </w:p>
    <w:p w14:paraId="186CFE8F" w14:textId="3FB5C400" w:rsidR="00DC3210" w:rsidRPr="00DC3210" w:rsidRDefault="00DC3210" w:rsidP="00DC3210">
      <w:r>
        <w:t>Describe the objectives of th</w:t>
      </w:r>
      <w:r w:rsidR="00B56DC3">
        <w:t xml:space="preserve">e graduation project on three levels: </w:t>
      </w:r>
      <w:r w:rsidR="00B56DC3" w:rsidRPr="008E24D1">
        <w:rPr>
          <w:i/>
          <w:iCs/>
        </w:rPr>
        <w:t>product, project,</w:t>
      </w:r>
      <w:r w:rsidR="00B56DC3">
        <w:t xml:space="preserve"> and </w:t>
      </w:r>
      <w:r w:rsidR="00B56DC3" w:rsidRPr="008E24D1">
        <w:rPr>
          <w:i/>
          <w:iCs/>
        </w:rPr>
        <w:t>learning</w:t>
      </w:r>
      <w:r w:rsidR="00B56DC3">
        <w:t>. Think of these objectives as achievements you would add to your CV after completing the project.</w:t>
      </w:r>
    </w:p>
    <w:p w14:paraId="1D3E1440" w14:textId="59C91970" w:rsidR="00C56320" w:rsidRDefault="00B841B0" w:rsidP="00C56320">
      <w:pPr>
        <w:pStyle w:val="ListParagraph"/>
        <w:numPr>
          <w:ilvl w:val="0"/>
          <w:numId w:val="6"/>
        </w:numPr>
      </w:pPr>
      <w:r w:rsidRPr="00FF7CF8">
        <w:rPr>
          <w:b/>
          <w:bCs/>
        </w:rPr>
        <w:t>Product (customer focus-value)</w:t>
      </w:r>
      <w:r w:rsidRPr="00FF7CF8">
        <w:t>:</w:t>
      </w:r>
      <w:r>
        <w:t xml:space="preserve"> </w:t>
      </w:r>
    </w:p>
    <w:p w14:paraId="795E7B4C" w14:textId="77777777" w:rsidR="00C56320" w:rsidRDefault="00C56320" w:rsidP="00C56320">
      <w:pPr>
        <w:pStyle w:val="ListParagraph"/>
        <w:ind w:left="810"/>
      </w:pPr>
    </w:p>
    <w:p w14:paraId="10C12E8B" w14:textId="77777777" w:rsidR="00886748" w:rsidRPr="00886748" w:rsidRDefault="00886748" w:rsidP="00886748">
      <w:pPr>
        <w:pStyle w:val="ListParagraph"/>
        <w:numPr>
          <w:ilvl w:val="0"/>
          <w:numId w:val="24"/>
        </w:numPr>
      </w:pPr>
      <w:r w:rsidRPr="00886748">
        <w:t xml:space="preserve">Provide an AI-powered keyboard application to analyze children’s Arabic digital interactions and identify potential online risks. </w:t>
      </w:r>
    </w:p>
    <w:p w14:paraId="5E2332E2" w14:textId="77777777" w:rsidR="00886748" w:rsidRPr="00886748" w:rsidRDefault="00886748" w:rsidP="00886748">
      <w:pPr>
        <w:pStyle w:val="ListParagraph"/>
        <w:numPr>
          <w:ilvl w:val="0"/>
          <w:numId w:val="24"/>
        </w:numPr>
      </w:pPr>
      <w:r w:rsidRPr="00886748">
        <w:t xml:space="preserve">Enable the system to detect cyberbullying and online grooming using AI-based contextual and behavioral analysis. </w:t>
      </w:r>
    </w:p>
    <w:p w14:paraId="0763DE46" w14:textId="77777777" w:rsidR="00886748" w:rsidRPr="00886748" w:rsidRDefault="00886748" w:rsidP="00886748">
      <w:pPr>
        <w:pStyle w:val="ListParagraph"/>
        <w:numPr>
          <w:ilvl w:val="0"/>
          <w:numId w:val="24"/>
        </w:numPr>
      </w:pPr>
      <w:r w:rsidRPr="00886748">
        <w:t xml:space="preserve">Enable the system to analyze text contextually to identify potentially harmful interaction patterns. </w:t>
      </w:r>
    </w:p>
    <w:p w14:paraId="1D52D290" w14:textId="77777777" w:rsidR="00886748" w:rsidRPr="00886748" w:rsidRDefault="00886748" w:rsidP="00886748">
      <w:pPr>
        <w:pStyle w:val="ListParagraph"/>
        <w:numPr>
          <w:ilvl w:val="0"/>
          <w:numId w:val="24"/>
        </w:numPr>
      </w:pPr>
      <w:r w:rsidRPr="00886748">
        <w:t xml:space="preserve">Provide age-adaptive Dynamic Risk Scores based on the child’s age and detected interaction risks. </w:t>
      </w:r>
    </w:p>
    <w:p w14:paraId="0D649B75" w14:textId="77777777" w:rsidR="00886748" w:rsidRPr="00886748" w:rsidRDefault="00886748" w:rsidP="00886748">
      <w:pPr>
        <w:pStyle w:val="ListParagraph"/>
        <w:numPr>
          <w:ilvl w:val="0"/>
          <w:numId w:val="24"/>
        </w:numPr>
      </w:pPr>
      <w:r w:rsidRPr="00886748">
        <w:t xml:space="preserve">Provide parents with smart alerts when the detected risk exceeds a predefined threshold. </w:t>
      </w:r>
    </w:p>
    <w:p w14:paraId="67AC935F" w14:textId="77777777" w:rsidR="00886748" w:rsidRPr="00886748" w:rsidRDefault="00886748" w:rsidP="00886748">
      <w:pPr>
        <w:pStyle w:val="ListParagraph"/>
        <w:numPr>
          <w:ilvl w:val="0"/>
          <w:numId w:val="24"/>
        </w:numPr>
      </w:pPr>
      <w:r w:rsidRPr="00886748">
        <w:t xml:space="preserve">Enable parents to monitor identified risks through a parental application without exposing full conversations. </w:t>
      </w:r>
    </w:p>
    <w:p w14:paraId="629E825F" w14:textId="77777777" w:rsidR="00886748" w:rsidRPr="00886748" w:rsidRDefault="00886748" w:rsidP="00886748">
      <w:pPr>
        <w:pStyle w:val="ListParagraph"/>
        <w:numPr>
          <w:ilvl w:val="0"/>
          <w:numId w:val="24"/>
        </w:numPr>
      </w:pPr>
      <w:r w:rsidRPr="00886748">
        <w:t>Preserve children’s privacy by processing conversation content temporarily without permanently storing full conversations</w:t>
      </w:r>
    </w:p>
    <w:p w14:paraId="2C4DA98D" w14:textId="77777777" w:rsidR="00B12524" w:rsidRPr="00B12524" w:rsidRDefault="00B12524" w:rsidP="00B12524">
      <w:pPr>
        <w:pStyle w:val="ListParagraph"/>
        <w:ind w:left="810"/>
      </w:pPr>
    </w:p>
    <w:p w14:paraId="30945511" w14:textId="7F2AE986" w:rsidR="00B56DC3" w:rsidRDefault="00BA68DC" w:rsidP="00BA68DC">
      <w:pPr>
        <w:pStyle w:val="ListParagraph"/>
        <w:numPr>
          <w:ilvl w:val="0"/>
          <w:numId w:val="6"/>
        </w:numPr>
      </w:pPr>
      <w:r w:rsidRPr="00BA68DC">
        <w:rPr>
          <w:b/>
          <w:bCs/>
        </w:rPr>
        <w:t xml:space="preserve"> </w:t>
      </w:r>
      <w:r w:rsidR="00AF2432" w:rsidRPr="00C56320">
        <w:rPr>
          <w:b/>
          <w:bCs/>
        </w:rPr>
        <w:t>Project</w:t>
      </w:r>
      <w:r w:rsidR="00BD059D" w:rsidRPr="00C56320">
        <w:rPr>
          <w:b/>
          <w:bCs/>
        </w:rPr>
        <w:t xml:space="preserve"> (solution focus</w:t>
      </w:r>
      <w:r w:rsidR="004F30E3" w:rsidRPr="00C56320">
        <w:rPr>
          <w:b/>
          <w:bCs/>
        </w:rPr>
        <w:t>-plan</w:t>
      </w:r>
      <w:r w:rsidR="00BD059D" w:rsidRPr="00C56320">
        <w:rPr>
          <w:b/>
          <w:bCs/>
        </w:rPr>
        <w:t>)</w:t>
      </w:r>
      <w:r w:rsidR="00AF2432" w:rsidRPr="00C56320">
        <w:rPr>
          <w:b/>
          <w:bCs/>
        </w:rPr>
        <w:t>:</w:t>
      </w:r>
      <w:r w:rsidR="00AF2432">
        <w:t xml:space="preserve"> </w:t>
      </w:r>
    </w:p>
    <w:p w14:paraId="1F5033F1" w14:textId="77777777" w:rsidR="00C56320" w:rsidRDefault="00C56320" w:rsidP="00C56320">
      <w:pPr>
        <w:pStyle w:val="ListParagraph"/>
        <w:ind w:left="810"/>
      </w:pPr>
    </w:p>
    <w:p w14:paraId="043B5929" w14:textId="00EF2F43" w:rsidR="00B12524" w:rsidRPr="00B12524" w:rsidRDefault="006B0183" w:rsidP="00B12524">
      <w:pPr>
        <w:pStyle w:val="ListParagraph"/>
        <w:numPr>
          <w:ilvl w:val="0"/>
          <w:numId w:val="21"/>
        </w:numPr>
        <w:rPr>
          <w:color w:val="auto"/>
        </w:rPr>
      </w:pPr>
      <w:r>
        <w:rPr>
          <w:color w:val="auto"/>
          <w:lang w:val="en-GB"/>
        </w:rPr>
        <w:t>A</w:t>
      </w:r>
      <w:r w:rsidR="00B12524" w:rsidRPr="00B12524">
        <w:rPr>
          <w:color w:val="auto"/>
        </w:rPr>
        <w:t xml:space="preserve">nalyze user and system requirements for the child protection and parental monitoring system. </w:t>
      </w:r>
    </w:p>
    <w:p w14:paraId="73D82EF1" w14:textId="43B21DAE" w:rsidR="00B12524" w:rsidRPr="00B12524" w:rsidRDefault="00B12524" w:rsidP="00B12524">
      <w:pPr>
        <w:pStyle w:val="ListParagraph"/>
        <w:numPr>
          <w:ilvl w:val="0"/>
          <w:numId w:val="21"/>
        </w:numPr>
        <w:rPr>
          <w:color w:val="auto"/>
        </w:rPr>
      </w:pPr>
      <w:r w:rsidRPr="00B12524">
        <w:rPr>
          <w:color w:val="auto"/>
        </w:rPr>
        <w:t xml:space="preserve">Collect, preprocess, label, and prepare Arabic NLP datasets for AI model training and evaluation. </w:t>
      </w:r>
    </w:p>
    <w:p w14:paraId="06C22A1F" w14:textId="5C00FAFB" w:rsidR="00702B9B" w:rsidRPr="00702B9B" w:rsidRDefault="00702B9B" w:rsidP="00702B9B">
      <w:pPr>
        <w:pStyle w:val="NormalWeb"/>
        <w:numPr>
          <w:ilvl w:val="0"/>
          <w:numId w:val="21"/>
        </w:numPr>
        <w:rPr>
          <w:b/>
          <w:bCs/>
        </w:rPr>
      </w:pPr>
      <w:r w:rsidRPr="00702B9B">
        <w:rPr>
          <w:rStyle w:val="Strong"/>
          <w:b w:val="0"/>
          <w:bCs w:val="0"/>
        </w:rPr>
        <w:t>Design the architecture of the AI-powered keyboard, temporary text processing, contextual analysis, behavioral analysis, risk assessment, and parental monitoring components.</w:t>
      </w:r>
    </w:p>
    <w:p w14:paraId="0AA57D40" w14:textId="1CC2B89F" w:rsidR="00702B9B" w:rsidRPr="00702B9B" w:rsidRDefault="00702B9B" w:rsidP="00702B9B">
      <w:pPr>
        <w:pStyle w:val="pdq2pgselectionanchorcontainer"/>
        <w:numPr>
          <w:ilvl w:val="0"/>
          <w:numId w:val="21"/>
        </w:numPr>
        <w:rPr>
          <w:b/>
          <w:bCs/>
        </w:rPr>
      </w:pPr>
      <w:r w:rsidRPr="00702B9B">
        <w:rPr>
          <w:rStyle w:val="Strong"/>
          <w:b w:val="0"/>
          <w:bCs w:val="0"/>
        </w:rPr>
        <w:t>Fine-tune and evaluate MARBERTv2 for Arabic cyberbullying and online grooming detection.</w:t>
      </w:r>
    </w:p>
    <w:p w14:paraId="1B6ACA96" w14:textId="2A70FCA8" w:rsidR="00B12524" w:rsidRPr="00B12524" w:rsidRDefault="00B12524" w:rsidP="00B12524">
      <w:pPr>
        <w:pStyle w:val="ListParagraph"/>
        <w:numPr>
          <w:ilvl w:val="0"/>
          <w:numId w:val="21"/>
        </w:numPr>
        <w:rPr>
          <w:color w:val="auto"/>
        </w:rPr>
      </w:pPr>
      <w:r w:rsidRPr="00B12524">
        <w:rPr>
          <w:color w:val="auto"/>
        </w:rPr>
        <w:t xml:space="preserve">Develop and integrate behavioral analysis and age-adaptive Dynamic Risk Scoring with the AI classification model. </w:t>
      </w:r>
    </w:p>
    <w:p w14:paraId="6AEAA6E5" w14:textId="5CAB5235" w:rsidR="00B12524" w:rsidRPr="00B12524" w:rsidRDefault="00B12524" w:rsidP="00B12524">
      <w:pPr>
        <w:pStyle w:val="ListParagraph"/>
        <w:numPr>
          <w:ilvl w:val="0"/>
          <w:numId w:val="21"/>
        </w:numPr>
        <w:rPr>
          <w:color w:val="auto"/>
        </w:rPr>
      </w:pPr>
      <w:r w:rsidRPr="00B12524">
        <w:rPr>
          <w:color w:val="auto"/>
        </w:rPr>
        <w:t xml:space="preserve">Develop and integrate the child keyboard application and parental dashboard. </w:t>
      </w:r>
    </w:p>
    <w:p w14:paraId="5207B912" w14:textId="77777777" w:rsidR="00417842" w:rsidRDefault="00417842" w:rsidP="00417842">
      <w:pPr>
        <w:pStyle w:val="NormalWeb"/>
        <w:numPr>
          <w:ilvl w:val="0"/>
          <w:numId w:val="21"/>
        </w:numPr>
      </w:pPr>
      <w:r>
        <w:t>Implement a privacy-preserving temporary processing mechanism that analyzes conversation content without permanently storing full conversations.</w:t>
      </w:r>
    </w:p>
    <w:p w14:paraId="067C4124" w14:textId="011E234D" w:rsidR="00B12524" w:rsidRPr="00B12524" w:rsidRDefault="00B12524" w:rsidP="00B12524">
      <w:pPr>
        <w:pStyle w:val="ListParagraph"/>
        <w:numPr>
          <w:ilvl w:val="0"/>
          <w:numId w:val="21"/>
        </w:numPr>
        <w:rPr>
          <w:color w:val="auto"/>
        </w:rPr>
      </w:pPr>
      <w:r w:rsidRPr="00B12524">
        <w:rPr>
          <w:color w:val="auto"/>
        </w:rPr>
        <w:t xml:space="preserve">Test and evaluate the complete system to ensure classification performance, functionality, usability, and reliability. </w:t>
      </w:r>
    </w:p>
    <w:p w14:paraId="3D76C4CD" w14:textId="0F3991EA" w:rsidR="00C56320" w:rsidRDefault="00B12524" w:rsidP="00B12524">
      <w:pPr>
        <w:pStyle w:val="ListParagraph"/>
        <w:numPr>
          <w:ilvl w:val="0"/>
          <w:numId w:val="21"/>
        </w:numPr>
      </w:pPr>
      <w:r w:rsidRPr="00B12524">
        <w:rPr>
          <w:color w:val="auto"/>
        </w:rPr>
        <w:t>Deploy the final system and prepare technical and user documentation.</w:t>
      </w:r>
    </w:p>
    <w:p w14:paraId="661F90C6" w14:textId="77777777" w:rsidR="00B12524" w:rsidRPr="00B12524" w:rsidRDefault="00B12524" w:rsidP="00B12524">
      <w:pPr>
        <w:pStyle w:val="ListParagraph"/>
        <w:ind w:left="810"/>
      </w:pPr>
    </w:p>
    <w:p w14:paraId="35A0B62C" w14:textId="77777777" w:rsidR="00B12524" w:rsidRDefault="00B12524" w:rsidP="00B12524"/>
    <w:p w14:paraId="2C559939" w14:textId="77777777" w:rsidR="00B12524" w:rsidRDefault="00B12524" w:rsidP="00B12524"/>
    <w:p w14:paraId="4231F7D9" w14:textId="77777777" w:rsidR="00B12524" w:rsidRPr="00B12524" w:rsidRDefault="00B12524" w:rsidP="00B12524"/>
    <w:p w14:paraId="08C2B487" w14:textId="6401D6F7" w:rsidR="00B56DC3" w:rsidRDefault="00B56DC3" w:rsidP="00B56DC3">
      <w:pPr>
        <w:pStyle w:val="ListParagraph"/>
        <w:numPr>
          <w:ilvl w:val="0"/>
          <w:numId w:val="6"/>
        </w:numPr>
      </w:pPr>
      <w:r w:rsidRPr="00CE4BC9">
        <w:rPr>
          <w:b/>
          <w:bCs/>
        </w:rPr>
        <w:t>Learning</w:t>
      </w:r>
      <w:r>
        <w:rPr>
          <w:b/>
          <w:bCs/>
        </w:rPr>
        <w:t xml:space="preserve"> (student focus)</w:t>
      </w:r>
      <w:r w:rsidRPr="00CE4BC9">
        <w:rPr>
          <w:b/>
          <w:bCs/>
        </w:rPr>
        <w:t>:</w:t>
      </w:r>
      <w:r>
        <w:t xml:space="preserve"> </w:t>
      </w:r>
    </w:p>
    <w:p w14:paraId="390DB134" w14:textId="77777777" w:rsidR="00FE569F" w:rsidRDefault="00FE569F" w:rsidP="00FE569F">
      <w:pPr>
        <w:pStyle w:val="ListParagraph"/>
        <w:ind w:left="810"/>
      </w:pPr>
    </w:p>
    <w:p w14:paraId="4C6ED065" w14:textId="67D676A8" w:rsidR="00FE569F" w:rsidRPr="00FE569F" w:rsidRDefault="00FE569F" w:rsidP="00FE569F">
      <w:pPr>
        <w:pStyle w:val="ListParagraph"/>
        <w:numPr>
          <w:ilvl w:val="0"/>
          <w:numId w:val="23"/>
        </w:numPr>
        <w:spacing w:before="0" w:after="0"/>
        <w:ind w:right="0"/>
        <w:rPr>
          <w:color w:val="auto"/>
        </w:rPr>
      </w:pPr>
      <w:r w:rsidRPr="00FE569F">
        <w:rPr>
          <w:color w:val="auto"/>
        </w:rPr>
        <w:t xml:space="preserve">Apply Natural Language Processing techniques for contextual analysis of Arabic digital conversations. </w:t>
      </w:r>
    </w:p>
    <w:p w14:paraId="523D8842" w14:textId="299304F1" w:rsidR="00FE569F" w:rsidRPr="00FE569F" w:rsidRDefault="00FE569F" w:rsidP="00FE569F">
      <w:pPr>
        <w:pStyle w:val="ListParagraph"/>
        <w:numPr>
          <w:ilvl w:val="0"/>
          <w:numId w:val="23"/>
        </w:numPr>
        <w:spacing w:before="0" w:after="0"/>
        <w:ind w:right="0"/>
        <w:rPr>
          <w:color w:val="auto"/>
        </w:rPr>
      </w:pPr>
      <w:r w:rsidRPr="00FE569F">
        <w:rPr>
          <w:color w:val="auto"/>
        </w:rPr>
        <w:t xml:space="preserve">Fine-tune and evaluate pre-trained AI models for contextual text classification. </w:t>
      </w:r>
    </w:p>
    <w:p w14:paraId="1DA13674" w14:textId="08315956" w:rsidR="00FE569F" w:rsidRPr="00FE569F" w:rsidRDefault="00FE569F" w:rsidP="00FE569F">
      <w:pPr>
        <w:pStyle w:val="ListParagraph"/>
        <w:numPr>
          <w:ilvl w:val="0"/>
          <w:numId w:val="23"/>
        </w:numPr>
        <w:spacing w:before="0" w:after="0"/>
        <w:ind w:right="0"/>
        <w:rPr>
          <w:color w:val="auto"/>
        </w:rPr>
      </w:pPr>
      <w:r w:rsidRPr="00FE569F">
        <w:rPr>
          <w:color w:val="auto"/>
        </w:rPr>
        <w:t xml:space="preserve">Apply behavioral analysis and risk-scoring techniques to identify potentially harmful digital interactions. </w:t>
      </w:r>
    </w:p>
    <w:p w14:paraId="4CB2B7E3" w14:textId="683CEC2A" w:rsidR="00FE569F" w:rsidRPr="00FE569F" w:rsidRDefault="00FE569F" w:rsidP="00FE569F">
      <w:pPr>
        <w:pStyle w:val="ListParagraph"/>
        <w:numPr>
          <w:ilvl w:val="0"/>
          <w:numId w:val="23"/>
        </w:numPr>
        <w:spacing w:before="0" w:after="0"/>
        <w:ind w:right="0"/>
        <w:rPr>
          <w:color w:val="auto"/>
        </w:rPr>
      </w:pPr>
      <w:r w:rsidRPr="00FE569F">
        <w:rPr>
          <w:color w:val="auto"/>
        </w:rPr>
        <w:t xml:space="preserve">Develop and integrate an AI-powered Android keyboard and parental monitoring application. </w:t>
      </w:r>
    </w:p>
    <w:p w14:paraId="7F455EB2" w14:textId="70338AF6" w:rsidR="00FE569F" w:rsidRPr="00FE569F" w:rsidRDefault="00FE569F" w:rsidP="00FE569F">
      <w:pPr>
        <w:pStyle w:val="ListParagraph"/>
        <w:numPr>
          <w:ilvl w:val="0"/>
          <w:numId w:val="23"/>
        </w:numPr>
        <w:spacing w:before="0" w:after="0"/>
        <w:ind w:right="0"/>
        <w:rPr>
          <w:color w:val="auto"/>
        </w:rPr>
      </w:pPr>
      <w:r w:rsidRPr="00FE569F">
        <w:rPr>
          <w:color w:val="auto"/>
        </w:rPr>
        <w:t xml:space="preserve">Apply privacy-preserving principles when designing AI systems for children. </w:t>
      </w:r>
    </w:p>
    <w:p w14:paraId="4FB8E1F2" w14:textId="043D02BE" w:rsidR="00C56320" w:rsidRPr="00FE569F" w:rsidRDefault="00FE569F" w:rsidP="00FE569F">
      <w:pPr>
        <w:pStyle w:val="ListParagraph"/>
        <w:numPr>
          <w:ilvl w:val="0"/>
          <w:numId w:val="23"/>
        </w:numPr>
        <w:spacing w:before="100" w:beforeAutospacing="1" w:after="100" w:afterAutospacing="1"/>
        <w:ind w:right="0"/>
        <w:rPr>
          <w:color w:val="auto"/>
        </w:rPr>
      </w:pPr>
      <w:r w:rsidRPr="00FE569F">
        <w:rPr>
          <w:color w:val="auto"/>
        </w:rPr>
        <w:t>Integrate AI models into real-world mobile applications.</w:t>
      </w:r>
    </w:p>
    <w:p w14:paraId="62619B1A" w14:textId="77777777" w:rsidR="00C56320" w:rsidRPr="00C23696" w:rsidRDefault="00C56320" w:rsidP="00C56320">
      <w:pPr>
        <w:pStyle w:val="ListParagraph"/>
        <w:ind w:left="810"/>
      </w:pPr>
    </w:p>
    <w:p w14:paraId="1A4FA71F" w14:textId="77777777" w:rsidR="00BB0D77" w:rsidRDefault="00BB0D77" w:rsidP="00BB0D77">
      <w:bookmarkStart w:id="8" w:name="h.4d3d601bbbbc"/>
      <w:bookmarkEnd w:id="8"/>
    </w:p>
    <w:p w14:paraId="2EA06E44" w14:textId="77777777" w:rsidR="00C56320" w:rsidRDefault="00C56320" w:rsidP="00BB0D77"/>
    <w:p w14:paraId="7CEF28C0" w14:textId="77777777" w:rsidR="00C56320" w:rsidRDefault="00C56320" w:rsidP="00BB0D77"/>
    <w:p w14:paraId="1465E9D8" w14:textId="77777777" w:rsidR="00C56320" w:rsidRDefault="00C56320" w:rsidP="00BB0D77"/>
    <w:p w14:paraId="2C8DC857" w14:textId="77777777" w:rsidR="00C56320" w:rsidRDefault="00C56320" w:rsidP="00BB0D77"/>
    <w:p w14:paraId="4594D228" w14:textId="77777777" w:rsidR="00C56320" w:rsidRDefault="00C56320" w:rsidP="00BB0D77"/>
    <w:p w14:paraId="75A049DC" w14:textId="77777777" w:rsidR="00C56320" w:rsidRDefault="00C56320" w:rsidP="00BB0D77"/>
    <w:p w14:paraId="1B43BEB9" w14:textId="77777777" w:rsidR="00C56320" w:rsidRDefault="00C56320" w:rsidP="00BB0D77"/>
    <w:p w14:paraId="45636803" w14:textId="7FCD37A9" w:rsidR="00F63E46" w:rsidRDefault="00EC439C">
      <w:pPr>
        <w:pStyle w:val="Heading1"/>
        <w:pBdr>
          <w:top w:val="nil"/>
          <w:left w:val="nil"/>
          <w:bottom w:val="nil"/>
          <w:right w:val="nil"/>
          <w:between w:val="nil"/>
          <w:bar w:val="nil"/>
        </w:pBdr>
        <w:spacing w:before="0"/>
      </w:pPr>
      <w:bookmarkStart w:id="9" w:name="_Toc81226360"/>
      <w:r>
        <w:t>Scope</w:t>
      </w:r>
      <w:bookmarkEnd w:id="9"/>
    </w:p>
    <w:p w14:paraId="4DA59CB4" w14:textId="77777777" w:rsidR="00702B9B" w:rsidRPr="00702B9B" w:rsidRDefault="00702B9B" w:rsidP="00702B9B">
      <w:pPr>
        <w:pStyle w:val="pdq2pgselectionanchorcontainer"/>
        <w:rPr>
          <w:b/>
          <w:bCs/>
        </w:rPr>
      </w:pPr>
      <w:r w:rsidRPr="00702B9B">
        <w:rPr>
          <w:rStyle w:val="Strong"/>
          <w:b w:val="0"/>
          <w:bCs w:val="0"/>
        </w:rPr>
        <w:t>This project focuses on developing an AI-powered child digital protection application that uses Artificial Intelligence (AI) and Natural Language Processing (NLP) to analyze Arabic text entered through the child’s keyboard and identify potential cyberbullying and online grooming risks.</w:t>
      </w:r>
    </w:p>
    <w:p w14:paraId="2F5614FC" w14:textId="77777777" w:rsidR="00C56320" w:rsidRDefault="00C56320" w:rsidP="00C56320">
      <w:pPr>
        <w:spacing w:before="0" w:after="0"/>
        <w:ind w:left="0" w:right="0"/>
      </w:pPr>
      <w:r w:rsidRPr="00C56320">
        <w:t>The scope of this project includes:</w:t>
      </w:r>
    </w:p>
    <w:p w14:paraId="1F664FD5" w14:textId="77777777" w:rsidR="00C56320" w:rsidRDefault="00C56320" w:rsidP="00C56320">
      <w:pPr>
        <w:spacing w:before="0" w:after="0"/>
        <w:ind w:left="0" w:right="0"/>
      </w:pPr>
    </w:p>
    <w:p w14:paraId="41EFA15F" w14:textId="2225EBC7" w:rsidR="00C56320" w:rsidRPr="00C56320" w:rsidRDefault="00C56320" w:rsidP="00C56320">
      <w:pPr>
        <w:pStyle w:val="ListParagraph"/>
        <w:numPr>
          <w:ilvl w:val="0"/>
          <w:numId w:val="6"/>
        </w:numPr>
        <w:spacing w:before="0" w:after="0"/>
        <w:ind w:right="0"/>
      </w:pPr>
      <w:r w:rsidRPr="00C56320">
        <w:t xml:space="preserve">Developing the application for the </w:t>
      </w:r>
      <w:r w:rsidRPr="00C56320">
        <w:rPr>
          <w:b/>
          <w:bCs/>
        </w:rPr>
        <w:t>Android</w:t>
      </w:r>
      <w:r w:rsidRPr="00C56320">
        <w:t xml:space="preserve"> platform only. </w:t>
      </w:r>
    </w:p>
    <w:p w14:paraId="210EA197" w14:textId="19B2E0F7" w:rsidR="00C56320" w:rsidRPr="00C56320" w:rsidRDefault="00C56320" w:rsidP="00C56320">
      <w:pPr>
        <w:pStyle w:val="ListParagraph"/>
        <w:numPr>
          <w:ilvl w:val="0"/>
          <w:numId w:val="6"/>
        </w:numPr>
        <w:spacing w:before="0" w:after="0"/>
        <w:ind w:right="0"/>
      </w:pPr>
      <w:r w:rsidRPr="00C56320">
        <w:t xml:space="preserve">Supporting the </w:t>
      </w:r>
      <w:r w:rsidRPr="00C56320">
        <w:rPr>
          <w:b/>
          <w:bCs/>
        </w:rPr>
        <w:t>Arabic language</w:t>
      </w:r>
      <w:r w:rsidRPr="00C56320">
        <w:t xml:space="preserve"> only. </w:t>
      </w:r>
    </w:p>
    <w:p w14:paraId="4959DCCC" w14:textId="7C90886C" w:rsidR="00C56320" w:rsidRPr="00C56320" w:rsidRDefault="00C56320" w:rsidP="00C56320">
      <w:pPr>
        <w:pStyle w:val="ListParagraph"/>
        <w:numPr>
          <w:ilvl w:val="0"/>
          <w:numId w:val="6"/>
        </w:numPr>
        <w:spacing w:before="0" w:after="0"/>
        <w:ind w:right="0"/>
      </w:pPr>
      <w:r w:rsidRPr="00C56320">
        <w:t xml:space="preserve">Analyzing text-based conversations using AI and NLP techniques. </w:t>
      </w:r>
    </w:p>
    <w:p w14:paraId="177847C4" w14:textId="080DAE0B" w:rsidR="00C56320" w:rsidRPr="00702B9B" w:rsidRDefault="00702B9B" w:rsidP="00702B9B">
      <w:pPr>
        <w:pStyle w:val="pdq2pgselectionanchorcontainer"/>
        <w:numPr>
          <w:ilvl w:val="0"/>
          <w:numId w:val="6"/>
        </w:numPr>
        <w:rPr>
          <w:b/>
          <w:bCs/>
        </w:rPr>
      </w:pPr>
      <w:r w:rsidRPr="00702B9B">
        <w:rPr>
          <w:rStyle w:val="Strong"/>
          <w:b w:val="0"/>
          <w:bCs w:val="0"/>
        </w:rPr>
        <w:t>Detecting cyberbullying and online grooming using contextual and behavioral text analysis.</w:t>
      </w:r>
    </w:p>
    <w:p w14:paraId="7C65F2E1" w14:textId="7D4D8E1E" w:rsidR="00C56320" w:rsidRPr="00C56320" w:rsidRDefault="00C56320" w:rsidP="00C56320">
      <w:pPr>
        <w:pStyle w:val="ListParagraph"/>
        <w:numPr>
          <w:ilvl w:val="0"/>
          <w:numId w:val="6"/>
        </w:numPr>
        <w:spacing w:before="0" w:after="0"/>
        <w:ind w:right="0"/>
      </w:pPr>
      <w:r w:rsidRPr="00C56320">
        <w:t xml:space="preserve">Generating an age-adaptive </w:t>
      </w:r>
      <w:r w:rsidRPr="00C56320">
        <w:rPr>
          <w:b/>
          <w:bCs/>
        </w:rPr>
        <w:t>Dynamic Risk Score</w:t>
      </w:r>
      <w:r w:rsidRPr="00C56320">
        <w:t xml:space="preserve"> based on the child's age configured by the parent. </w:t>
      </w:r>
    </w:p>
    <w:p w14:paraId="3F7A56CF" w14:textId="0FDA9C10" w:rsidR="00C56320" w:rsidRDefault="00C56320" w:rsidP="00C56320">
      <w:pPr>
        <w:pStyle w:val="ListParagraph"/>
        <w:numPr>
          <w:ilvl w:val="0"/>
          <w:numId w:val="6"/>
        </w:numPr>
        <w:spacing w:before="0" w:after="0"/>
        <w:ind w:right="0"/>
      </w:pPr>
      <w:r w:rsidRPr="00C56320">
        <w:t>Sending intelligent alerts to parents while preserving children's privacy without exposing full conversation details</w:t>
      </w:r>
      <w:r w:rsidR="00702B9B">
        <w:t>.</w:t>
      </w:r>
    </w:p>
    <w:p w14:paraId="6AD80582" w14:textId="00048132" w:rsidR="00702B9B" w:rsidRDefault="00702B9B" w:rsidP="00702B9B">
      <w:pPr>
        <w:pStyle w:val="ListParagraph"/>
        <w:numPr>
          <w:ilvl w:val="0"/>
          <w:numId w:val="6"/>
        </w:numPr>
        <w:spacing w:before="0" w:after="0"/>
        <w:ind w:right="0"/>
      </w:pPr>
      <w:r w:rsidRPr="00702B9B">
        <w:t>Temporarily processing conversation content without permanently storing full conversations.</w:t>
      </w:r>
    </w:p>
    <w:p w14:paraId="6FEF0B80" w14:textId="77777777" w:rsidR="00A96363" w:rsidRDefault="00A96363" w:rsidP="00A96363">
      <w:pPr>
        <w:spacing w:before="0" w:after="0"/>
        <w:ind w:right="0"/>
      </w:pPr>
    </w:p>
    <w:p w14:paraId="62D651E4" w14:textId="15CA5AD6" w:rsidR="00A96363" w:rsidRDefault="00A96363" w:rsidP="00A96363">
      <w:pPr>
        <w:spacing w:before="0" w:after="0"/>
        <w:ind w:right="0"/>
      </w:pPr>
      <w:r w:rsidRPr="00A96363">
        <w:lastRenderedPageBreak/>
        <w:t>The project does not include:</w:t>
      </w:r>
    </w:p>
    <w:p w14:paraId="1C135253" w14:textId="77777777" w:rsidR="00A96363" w:rsidRDefault="00A96363" w:rsidP="00A96363">
      <w:pPr>
        <w:spacing w:before="0" w:after="0"/>
        <w:ind w:right="0"/>
      </w:pPr>
    </w:p>
    <w:p w14:paraId="43B77DD5" w14:textId="2832E047" w:rsidR="00A96363" w:rsidRPr="00A96363" w:rsidRDefault="00A96363" w:rsidP="00A96363">
      <w:pPr>
        <w:pStyle w:val="ListParagraph"/>
        <w:numPr>
          <w:ilvl w:val="0"/>
          <w:numId w:val="19"/>
        </w:numPr>
        <w:spacing w:before="0" w:after="0"/>
        <w:ind w:right="0"/>
      </w:pPr>
      <w:r w:rsidRPr="00A96363">
        <w:t xml:space="preserve">Support for </w:t>
      </w:r>
      <w:r w:rsidRPr="00A96363">
        <w:rPr>
          <w:b/>
          <w:bCs/>
        </w:rPr>
        <w:t>iOS</w:t>
      </w:r>
      <w:r w:rsidRPr="00A96363">
        <w:t xml:space="preserve"> devices. </w:t>
      </w:r>
    </w:p>
    <w:p w14:paraId="71633C01" w14:textId="0C7217F4" w:rsidR="00A96363" w:rsidRPr="00A96363" w:rsidRDefault="00A96363" w:rsidP="00A96363">
      <w:pPr>
        <w:pStyle w:val="ListParagraph"/>
        <w:numPr>
          <w:ilvl w:val="0"/>
          <w:numId w:val="19"/>
        </w:numPr>
        <w:spacing w:before="0" w:after="0"/>
        <w:ind w:right="0"/>
      </w:pPr>
      <w:r w:rsidRPr="00A96363">
        <w:t xml:space="preserve">Support for languages other than Arabic. </w:t>
      </w:r>
    </w:p>
    <w:p w14:paraId="0701D439" w14:textId="55A5DB88" w:rsidR="00A96363" w:rsidRPr="00A96363" w:rsidRDefault="00A96363" w:rsidP="00A96363">
      <w:pPr>
        <w:pStyle w:val="ListParagraph"/>
        <w:numPr>
          <w:ilvl w:val="0"/>
          <w:numId w:val="19"/>
        </w:numPr>
        <w:spacing w:before="0" w:after="0"/>
        <w:ind w:right="0"/>
      </w:pPr>
      <w:r w:rsidRPr="00A96363">
        <w:t xml:space="preserve">Analysis of images, videos, or voice messages. </w:t>
      </w:r>
    </w:p>
    <w:p w14:paraId="6C374ADF" w14:textId="1951BAAB" w:rsidR="00A96363" w:rsidRPr="00A96363" w:rsidRDefault="00A96363" w:rsidP="00A96363">
      <w:pPr>
        <w:pStyle w:val="ListParagraph"/>
        <w:numPr>
          <w:ilvl w:val="0"/>
          <w:numId w:val="19"/>
        </w:numPr>
        <w:spacing w:before="0" w:after="0"/>
        <w:ind w:right="0"/>
      </w:pPr>
      <w:r w:rsidRPr="00A96363">
        <w:t xml:space="preserve">Storage or </w:t>
      </w:r>
      <w:proofErr w:type="gramStart"/>
      <w:r w:rsidRPr="00A96363">
        <w:t>sharing of</w:t>
      </w:r>
      <w:proofErr w:type="gramEnd"/>
      <w:r w:rsidRPr="00A96363">
        <w:t xml:space="preserve"> complete conversations with parents. </w:t>
      </w:r>
    </w:p>
    <w:p w14:paraId="2FA39C1D" w14:textId="2F76186B" w:rsidR="00A96363" w:rsidRDefault="00A96363" w:rsidP="00A96363">
      <w:pPr>
        <w:pStyle w:val="ListParagraph"/>
        <w:numPr>
          <w:ilvl w:val="0"/>
          <w:numId w:val="19"/>
        </w:numPr>
        <w:spacing w:before="0" w:after="0"/>
        <w:ind w:right="0"/>
      </w:pPr>
      <w:r w:rsidRPr="00A96363">
        <w:t>Integration with external devices or third-party platforms.</w:t>
      </w:r>
    </w:p>
    <w:p w14:paraId="346B8AD5" w14:textId="1C339C80" w:rsidR="00B25210" w:rsidRPr="005E6B09" w:rsidRDefault="00B25210" w:rsidP="00B25210">
      <w:pPr>
        <w:pStyle w:val="ListParagraph"/>
        <w:numPr>
          <w:ilvl w:val="0"/>
          <w:numId w:val="19"/>
        </w:numPr>
        <w:spacing w:before="0" w:after="0"/>
        <w:ind w:right="0"/>
      </w:pPr>
      <w:r w:rsidRPr="001B5AA6">
        <w:t>monitoring</w:t>
      </w:r>
      <w:r w:rsidRPr="005E6B09">
        <w:t xml:space="preserve"> </w:t>
      </w:r>
      <w:r w:rsidRPr="00BD11BA">
        <w:rPr>
          <w:b/>
          <w:bCs/>
        </w:rPr>
        <w:t>incoming text</w:t>
      </w:r>
      <w:r w:rsidRPr="005E6B09">
        <w:t xml:space="preserve"> from the other party, as the system operates exclusively on the user's input</w:t>
      </w:r>
      <w:r w:rsidR="005E6B09">
        <w:t>.</w:t>
      </w:r>
    </w:p>
    <w:p w14:paraId="48E7CAF5" w14:textId="77777777" w:rsidR="00B25210" w:rsidRDefault="00B25210" w:rsidP="005E6B09">
      <w:pPr>
        <w:pStyle w:val="ListParagraph"/>
        <w:spacing w:before="0" w:after="0"/>
        <w:ind w:right="0"/>
      </w:pPr>
    </w:p>
    <w:p w14:paraId="0A3A1179" w14:textId="2FF94EAA" w:rsidR="00191A02" w:rsidRPr="00191A02" w:rsidRDefault="00191A02" w:rsidP="00A96363">
      <w:pPr>
        <w:spacing w:before="0" w:after="0"/>
        <w:ind w:left="0" w:right="0" w:firstLine="60"/>
        <w:rPr>
          <w:color w:val="auto"/>
        </w:rPr>
      </w:pPr>
    </w:p>
    <w:p w14:paraId="6342440E" w14:textId="41656E5E" w:rsidR="001A0C68" w:rsidRDefault="001A0C68" w:rsidP="000341E1">
      <w:pPr>
        <w:spacing w:before="0" w:after="0"/>
        <w:ind w:left="0" w:right="0"/>
        <w:rPr>
          <w:b/>
          <w:bCs/>
          <w:sz w:val="36"/>
          <w:szCs w:val="36"/>
        </w:rPr>
      </w:pPr>
      <w:bookmarkStart w:id="10" w:name="h.6bbd71887ee9"/>
      <w:bookmarkStart w:id="11" w:name="h.1ccf74ade38f"/>
      <w:bookmarkEnd w:id="10"/>
      <w:bookmarkEnd w:id="11"/>
      <w:r>
        <w:br w:type="page"/>
      </w:r>
    </w:p>
    <w:p w14:paraId="424E3DF5" w14:textId="77777777" w:rsidR="00E62F75" w:rsidRDefault="00E62F75" w:rsidP="00E62F75">
      <w:pPr>
        <w:pStyle w:val="Heading1"/>
        <w:pBdr>
          <w:top w:val="nil"/>
          <w:left w:val="nil"/>
          <w:bottom w:val="nil"/>
          <w:right w:val="nil"/>
          <w:between w:val="nil"/>
          <w:bar w:val="nil"/>
        </w:pBdr>
        <w:spacing w:before="0"/>
      </w:pPr>
      <w:bookmarkStart w:id="12" w:name="_Toc81226361"/>
      <w:r>
        <w:lastRenderedPageBreak/>
        <w:t>Hardware/Software Tools and Cost</w:t>
      </w:r>
      <w:bookmarkEnd w:id="12"/>
    </w:p>
    <w:p w14:paraId="49B3027E" w14:textId="77777777" w:rsidR="00E62F75" w:rsidRDefault="00E62F75" w:rsidP="00E62F75"/>
    <w:tbl>
      <w:tblPr>
        <w:tblStyle w:val="TableGrid"/>
        <w:tblW w:w="9427" w:type="dxa"/>
        <w:tblInd w:w="90" w:type="dxa"/>
        <w:tblLook w:val="04A0" w:firstRow="1" w:lastRow="0" w:firstColumn="1" w:lastColumn="0" w:noHBand="0" w:noVBand="1"/>
      </w:tblPr>
      <w:tblGrid>
        <w:gridCol w:w="4377"/>
        <w:gridCol w:w="5050"/>
      </w:tblGrid>
      <w:tr w:rsidR="00E62F75" w14:paraId="4ADFB9F0" w14:textId="77777777" w:rsidTr="00A96363">
        <w:trPr>
          <w:trHeight w:val="465"/>
        </w:trPr>
        <w:tc>
          <w:tcPr>
            <w:tcW w:w="9427" w:type="dxa"/>
            <w:gridSpan w:val="2"/>
            <w:shd w:val="clear" w:color="auto" w:fill="DAEEF3" w:themeFill="accent5" w:themeFillTint="33"/>
            <w:vAlign w:val="center"/>
          </w:tcPr>
          <w:p w14:paraId="2D2DA355" w14:textId="77777777" w:rsidR="00E62F75" w:rsidRDefault="00E62F75">
            <w:pPr>
              <w:ind w:left="0"/>
              <w:jc w:val="center"/>
            </w:pPr>
            <w:r>
              <w:t>Hardware Tools</w:t>
            </w:r>
          </w:p>
        </w:tc>
      </w:tr>
      <w:tr w:rsidR="00E62F75" w14:paraId="49F23080" w14:textId="77777777" w:rsidTr="00A96363">
        <w:trPr>
          <w:trHeight w:val="796"/>
        </w:trPr>
        <w:tc>
          <w:tcPr>
            <w:tcW w:w="4377" w:type="dxa"/>
          </w:tcPr>
          <w:p w14:paraId="03ECFFA9" w14:textId="77777777" w:rsidR="00E62F75" w:rsidRDefault="00E62F75">
            <w:pPr>
              <w:ind w:left="0"/>
            </w:pPr>
            <w:r>
              <w:t>Name and Description</w:t>
            </w:r>
          </w:p>
        </w:tc>
        <w:tc>
          <w:tcPr>
            <w:tcW w:w="5050" w:type="dxa"/>
          </w:tcPr>
          <w:p w14:paraId="3618B735" w14:textId="77777777" w:rsidR="00E62F75" w:rsidRDefault="00E62F75">
            <w:pPr>
              <w:ind w:left="0"/>
            </w:pPr>
            <w:r>
              <w:t xml:space="preserve">Cost </w:t>
            </w:r>
          </w:p>
          <w:p w14:paraId="6D394AA9" w14:textId="77777777" w:rsidR="00E62F75" w:rsidRPr="00485F10" w:rsidRDefault="00E62F75">
            <w:pPr>
              <w:ind w:left="0"/>
              <w:rPr>
                <w:i/>
                <w:iCs/>
              </w:rPr>
            </w:pPr>
            <w:r w:rsidRPr="00485F10">
              <w:rPr>
                <w:i/>
                <w:iCs/>
                <w:sz w:val="21"/>
                <w:szCs w:val="21"/>
              </w:rPr>
              <w:t>mention date it will be available</w:t>
            </w:r>
            <w:r w:rsidRPr="00485F10">
              <w:rPr>
                <w:i/>
                <w:iCs/>
              </w:rPr>
              <w:t xml:space="preserve"> </w:t>
            </w:r>
          </w:p>
        </w:tc>
      </w:tr>
      <w:tr w:rsidR="00E62F75" w14:paraId="68E3EBD7" w14:textId="77777777" w:rsidTr="00A96363">
        <w:trPr>
          <w:trHeight w:val="1029"/>
        </w:trPr>
        <w:tc>
          <w:tcPr>
            <w:tcW w:w="4377" w:type="dxa"/>
          </w:tcPr>
          <w:p w14:paraId="6B3B891F" w14:textId="05DE2D89" w:rsidR="00E62F75" w:rsidRDefault="00A96363" w:rsidP="00A96363">
            <w:pPr>
              <w:ind w:left="0"/>
            </w:pPr>
            <w:r w:rsidRPr="00A96363">
              <w:t>Android Smartphone (Testing Device) –Used to test the parent and child applications.</w:t>
            </w:r>
          </w:p>
        </w:tc>
        <w:tc>
          <w:tcPr>
            <w:tcW w:w="5050" w:type="dxa"/>
          </w:tcPr>
          <w:p w14:paraId="6608564E" w14:textId="1A77683F" w:rsidR="00A96363" w:rsidRDefault="004B00FD" w:rsidP="00A96363">
            <w:pPr>
              <w:ind w:left="0"/>
            </w:pPr>
            <w:r>
              <w:t xml:space="preserve">Available </w:t>
            </w:r>
          </w:p>
        </w:tc>
      </w:tr>
      <w:tr w:rsidR="00E62F75" w14:paraId="11FF6D00" w14:textId="77777777" w:rsidTr="00A96363">
        <w:trPr>
          <w:trHeight w:val="1029"/>
        </w:trPr>
        <w:tc>
          <w:tcPr>
            <w:tcW w:w="4377" w:type="dxa"/>
          </w:tcPr>
          <w:p w14:paraId="0ADB7A77" w14:textId="0340C2F9" w:rsidR="00E62F75" w:rsidRDefault="00A96363" w:rsidP="00A96363">
            <w:pPr>
              <w:ind w:left="0"/>
            </w:pPr>
            <w:r w:rsidRPr="00A96363">
              <w:t>Laptop/PC – Used for application development, AI model training, and testing.</w:t>
            </w:r>
          </w:p>
        </w:tc>
        <w:tc>
          <w:tcPr>
            <w:tcW w:w="5050" w:type="dxa"/>
          </w:tcPr>
          <w:p w14:paraId="20F5D52A" w14:textId="6BB4AFA6" w:rsidR="00E62F75" w:rsidRDefault="00A96363" w:rsidP="00A96363">
            <w:pPr>
              <w:ind w:left="0"/>
            </w:pPr>
            <w:r w:rsidRPr="00A96363">
              <w:t>Available</w:t>
            </w:r>
          </w:p>
        </w:tc>
      </w:tr>
      <w:tr w:rsidR="00E62F75" w14:paraId="58F7BA21" w14:textId="77777777" w:rsidTr="00A96363">
        <w:trPr>
          <w:trHeight w:val="465"/>
        </w:trPr>
        <w:tc>
          <w:tcPr>
            <w:tcW w:w="9427" w:type="dxa"/>
            <w:gridSpan w:val="2"/>
            <w:shd w:val="clear" w:color="auto" w:fill="DAEEF3" w:themeFill="accent5" w:themeFillTint="33"/>
            <w:vAlign w:val="center"/>
          </w:tcPr>
          <w:p w14:paraId="0F054A15" w14:textId="77777777" w:rsidR="00E62F75" w:rsidRDefault="00E62F75">
            <w:pPr>
              <w:ind w:left="0"/>
              <w:jc w:val="center"/>
            </w:pPr>
            <w:r>
              <w:t>Software Tools</w:t>
            </w:r>
          </w:p>
        </w:tc>
      </w:tr>
      <w:tr w:rsidR="00E62F75" w14:paraId="6D91E87D" w14:textId="77777777" w:rsidTr="00A96363">
        <w:trPr>
          <w:trHeight w:val="465"/>
        </w:trPr>
        <w:tc>
          <w:tcPr>
            <w:tcW w:w="4377" w:type="dxa"/>
          </w:tcPr>
          <w:p w14:paraId="32AC6E2A" w14:textId="77777777" w:rsidR="00E62F75" w:rsidRDefault="00E62F75">
            <w:pPr>
              <w:ind w:left="0"/>
            </w:pPr>
            <w:r>
              <w:t>Name and Description</w:t>
            </w:r>
          </w:p>
        </w:tc>
        <w:tc>
          <w:tcPr>
            <w:tcW w:w="5050" w:type="dxa"/>
          </w:tcPr>
          <w:p w14:paraId="1C0B037F" w14:textId="77777777" w:rsidR="00E62F75" w:rsidRDefault="00E62F75">
            <w:pPr>
              <w:ind w:left="0"/>
            </w:pPr>
            <w:r>
              <w:t>Cost</w:t>
            </w:r>
          </w:p>
        </w:tc>
      </w:tr>
      <w:tr w:rsidR="00E62F75" w14:paraId="1D093B9E" w14:textId="77777777" w:rsidTr="00A96363">
        <w:trPr>
          <w:trHeight w:val="735"/>
        </w:trPr>
        <w:tc>
          <w:tcPr>
            <w:tcW w:w="4377" w:type="dxa"/>
          </w:tcPr>
          <w:p w14:paraId="1190FCF2" w14:textId="358908F1" w:rsidR="00A96363" w:rsidRDefault="00A96363" w:rsidP="00A96363">
            <w:pPr>
              <w:ind w:left="0"/>
            </w:pPr>
            <w:r w:rsidRPr="00A96363">
              <w:t>Android Studio – IDE for Android application development.</w:t>
            </w:r>
          </w:p>
        </w:tc>
        <w:tc>
          <w:tcPr>
            <w:tcW w:w="5050" w:type="dxa"/>
          </w:tcPr>
          <w:p w14:paraId="02449B5F" w14:textId="4C831BB0" w:rsidR="00E62F75" w:rsidRDefault="00AD5C4A">
            <w:pPr>
              <w:ind w:left="0"/>
            </w:pPr>
            <w:r>
              <w:t>Free</w:t>
            </w:r>
          </w:p>
        </w:tc>
      </w:tr>
      <w:tr w:rsidR="00A96363" w14:paraId="27C65534" w14:textId="77777777" w:rsidTr="00A96363">
        <w:trPr>
          <w:trHeight w:val="747"/>
        </w:trPr>
        <w:tc>
          <w:tcPr>
            <w:tcW w:w="4377" w:type="dxa"/>
          </w:tcPr>
          <w:p w14:paraId="74707572" w14:textId="02537FB2" w:rsidR="00A96363" w:rsidRPr="00A96363" w:rsidRDefault="00A96363" w:rsidP="00A96363">
            <w:pPr>
              <w:ind w:left="0"/>
            </w:pPr>
            <w:r w:rsidRPr="00A96363">
              <w:t>Flutter SDK – Cross-platform mobile development framework</w:t>
            </w:r>
          </w:p>
        </w:tc>
        <w:tc>
          <w:tcPr>
            <w:tcW w:w="5050" w:type="dxa"/>
          </w:tcPr>
          <w:p w14:paraId="195688AF" w14:textId="0FC9D1D2" w:rsidR="00A96363" w:rsidRDefault="00AD5C4A">
            <w:pPr>
              <w:ind w:left="0"/>
            </w:pPr>
            <w:r>
              <w:t>Free</w:t>
            </w:r>
          </w:p>
        </w:tc>
      </w:tr>
      <w:tr w:rsidR="00A96363" w14:paraId="71572DBE" w14:textId="77777777" w:rsidTr="00A96363">
        <w:trPr>
          <w:trHeight w:val="747"/>
        </w:trPr>
        <w:tc>
          <w:tcPr>
            <w:tcW w:w="4377" w:type="dxa"/>
          </w:tcPr>
          <w:p w14:paraId="4BCEAD56" w14:textId="3FD4E566" w:rsidR="00A96363" w:rsidRPr="00A96363" w:rsidRDefault="009D7EA7" w:rsidP="009D7EA7">
            <w:pPr>
              <w:ind w:left="0"/>
            </w:pPr>
            <w:r w:rsidRPr="009D7EA7">
              <w:t>Hugging Face Transformers – Used to load, fine-tune, and evaluate MARBERTv2.</w:t>
            </w:r>
          </w:p>
        </w:tc>
        <w:tc>
          <w:tcPr>
            <w:tcW w:w="5050" w:type="dxa"/>
          </w:tcPr>
          <w:p w14:paraId="52DC87EB" w14:textId="2FE56E6B" w:rsidR="00A96363" w:rsidRDefault="00AD5C4A">
            <w:pPr>
              <w:ind w:left="0"/>
            </w:pPr>
            <w:r>
              <w:t>Free</w:t>
            </w:r>
          </w:p>
        </w:tc>
      </w:tr>
      <w:tr w:rsidR="00A96363" w14:paraId="53E5E31A" w14:textId="77777777" w:rsidTr="00A96363">
        <w:trPr>
          <w:trHeight w:val="747"/>
        </w:trPr>
        <w:tc>
          <w:tcPr>
            <w:tcW w:w="4377" w:type="dxa"/>
          </w:tcPr>
          <w:p w14:paraId="672E481A" w14:textId="50AF9F9F" w:rsidR="00A96363" w:rsidRPr="00A96363" w:rsidRDefault="00A96363" w:rsidP="00A96363">
            <w:pPr>
              <w:ind w:left="0"/>
            </w:pPr>
            <w:r w:rsidRPr="00A96363">
              <w:t>Visual Studio Code – Code editor for AI and backend development</w:t>
            </w:r>
          </w:p>
        </w:tc>
        <w:tc>
          <w:tcPr>
            <w:tcW w:w="5050" w:type="dxa"/>
          </w:tcPr>
          <w:p w14:paraId="7590ED20" w14:textId="5366F582" w:rsidR="00A96363" w:rsidRDefault="00AD5C4A">
            <w:pPr>
              <w:ind w:left="0"/>
            </w:pPr>
            <w:r>
              <w:t>Free</w:t>
            </w:r>
          </w:p>
        </w:tc>
      </w:tr>
      <w:tr w:rsidR="00A96363" w14:paraId="38247A6C" w14:textId="77777777" w:rsidTr="00A96363">
        <w:trPr>
          <w:trHeight w:val="747"/>
        </w:trPr>
        <w:tc>
          <w:tcPr>
            <w:tcW w:w="4377" w:type="dxa"/>
          </w:tcPr>
          <w:p w14:paraId="53511F14" w14:textId="262E969D" w:rsidR="00A96363" w:rsidRPr="00A96363" w:rsidRDefault="00A96363" w:rsidP="00A96363">
            <w:pPr>
              <w:ind w:left="0"/>
            </w:pPr>
            <w:r w:rsidRPr="00A96363">
              <w:t>Firebase Authentication – User authentication and device management.</w:t>
            </w:r>
          </w:p>
        </w:tc>
        <w:tc>
          <w:tcPr>
            <w:tcW w:w="5050" w:type="dxa"/>
          </w:tcPr>
          <w:p w14:paraId="6A221249" w14:textId="17848ECC" w:rsidR="00A96363" w:rsidRDefault="00AD5C4A">
            <w:pPr>
              <w:ind w:left="0"/>
            </w:pPr>
            <w:r>
              <w:t>Free</w:t>
            </w:r>
          </w:p>
        </w:tc>
      </w:tr>
      <w:tr w:rsidR="00A96363" w14:paraId="45EC885C" w14:textId="77777777" w:rsidTr="00A96363">
        <w:trPr>
          <w:trHeight w:val="747"/>
        </w:trPr>
        <w:tc>
          <w:tcPr>
            <w:tcW w:w="4377" w:type="dxa"/>
          </w:tcPr>
          <w:p w14:paraId="4451CCE8" w14:textId="6081D143" w:rsidR="00A96363" w:rsidRPr="00A96363" w:rsidRDefault="00AD5C4A" w:rsidP="00AD5C4A">
            <w:pPr>
              <w:ind w:left="0"/>
            </w:pPr>
            <w:r w:rsidRPr="00AD5C4A">
              <w:t>Firebase Cloud Messaging (FCM) – Smart push notifications to parents.</w:t>
            </w:r>
          </w:p>
        </w:tc>
        <w:tc>
          <w:tcPr>
            <w:tcW w:w="5050" w:type="dxa"/>
          </w:tcPr>
          <w:p w14:paraId="112EA7EA" w14:textId="1BC60A44" w:rsidR="00A96363" w:rsidRDefault="00AD5C4A">
            <w:pPr>
              <w:ind w:left="0"/>
            </w:pPr>
            <w:r>
              <w:t>Free</w:t>
            </w:r>
          </w:p>
        </w:tc>
      </w:tr>
      <w:tr w:rsidR="00A96363" w14:paraId="6204FFBD" w14:textId="77777777" w:rsidTr="00A96363">
        <w:trPr>
          <w:trHeight w:val="747"/>
        </w:trPr>
        <w:tc>
          <w:tcPr>
            <w:tcW w:w="4377" w:type="dxa"/>
          </w:tcPr>
          <w:p w14:paraId="65104C57" w14:textId="533C74D1" w:rsidR="00A96363" w:rsidRPr="00A96363" w:rsidRDefault="00AD5C4A" w:rsidP="00AD5C4A">
            <w:pPr>
              <w:ind w:left="0"/>
            </w:pPr>
            <w:r w:rsidRPr="00AD5C4A">
              <w:t>GitHub – Version control and collaboration.</w:t>
            </w:r>
          </w:p>
        </w:tc>
        <w:tc>
          <w:tcPr>
            <w:tcW w:w="5050" w:type="dxa"/>
          </w:tcPr>
          <w:p w14:paraId="3D4D8570" w14:textId="62F53FD5" w:rsidR="00A96363" w:rsidRDefault="00AD5C4A">
            <w:pPr>
              <w:ind w:left="0"/>
            </w:pPr>
            <w:r>
              <w:t>Free</w:t>
            </w:r>
          </w:p>
        </w:tc>
      </w:tr>
      <w:tr w:rsidR="00740C3E" w14:paraId="6A9E6BEA" w14:textId="77777777" w:rsidTr="00A96363">
        <w:trPr>
          <w:trHeight w:val="747"/>
        </w:trPr>
        <w:tc>
          <w:tcPr>
            <w:tcW w:w="4377" w:type="dxa"/>
          </w:tcPr>
          <w:p w14:paraId="1BED5901" w14:textId="0E3D18E8" w:rsidR="00740C3E" w:rsidRPr="00AD5C4A" w:rsidRDefault="00740C3E" w:rsidP="00740C3E">
            <w:pPr>
              <w:ind w:left="0"/>
            </w:pPr>
            <w:r w:rsidRPr="00740C3E">
              <w:rPr>
                <w:rStyle w:val="Strong"/>
                <w:b w:val="0"/>
                <w:bCs w:val="0"/>
              </w:rPr>
              <w:t>MARBERTv2 (Pre-trained AI Model)</w:t>
            </w:r>
            <w:r w:rsidRPr="00CB53E1">
              <w:t xml:space="preserve"> – Arabic language model used as the main AI model for contextual analysis of Arabic conversations and fine-tuned to detect cyberbullying and grooming.</w:t>
            </w:r>
          </w:p>
        </w:tc>
        <w:tc>
          <w:tcPr>
            <w:tcW w:w="5050" w:type="dxa"/>
          </w:tcPr>
          <w:p w14:paraId="7B7C4CE2" w14:textId="53CBA08F" w:rsidR="00740C3E" w:rsidRDefault="009D7EA7" w:rsidP="00740C3E">
            <w:pPr>
              <w:ind w:left="0"/>
            </w:pPr>
            <w:r>
              <w:t>Free</w:t>
            </w:r>
          </w:p>
        </w:tc>
      </w:tr>
    </w:tbl>
    <w:p w14:paraId="45322AFA" w14:textId="2089703C" w:rsidR="00655C77" w:rsidRPr="00E21CD9" w:rsidRDefault="00655C77" w:rsidP="00E21CD9">
      <w:pPr>
        <w:pBdr>
          <w:top w:val="nil"/>
          <w:left w:val="nil"/>
          <w:bottom w:val="nil"/>
          <w:right w:val="nil"/>
          <w:between w:val="nil"/>
          <w:bar w:val="nil"/>
        </w:pBdr>
        <w:spacing w:before="0" w:after="240"/>
        <w:ind w:left="0" w:right="0"/>
      </w:pPr>
    </w:p>
    <w:p w14:paraId="690F77F3" w14:textId="5331B085" w:rsidR="009D64F3" w:rsidRDefault="009D64F3" w:rsidP="001832F7">
      <w:pPr>
        <w:pStyle w:val="Heading1"/>
      </w:pPr>
      <w:bookmarkStart w:id="13" w:name="_Toc81226362"/>
      <w:r>
        <w:lastRenderedPageBreak/>
        <w:t>Scrum Team</w:t>
      </w:r>
      <w:bookmarkEnd w:id="13"/>
    </w:p>
    <w:p w14:paraId="0A96A596" w14:textId="373AE27C" w:rsidR="0026685A" w:rsidRDefault="0026685A" w:rsidP="001832F7">
      <w:pPr>
        <w:pStyle w:val="Heading2"/>
      </w:pPr>
      <w:bookmarkStart w:id="14" w:name="_Toc81226363"/>
      <w:r>
        <w:t>Skill Set Requirements</w:t>
      </w:r>
      <w:bookmarkEnd w:id="14"/>
      <w:r>
        <w:t xml:space="preserve">  </w:t>
      </w:r>
    </w:p>
    <w:p w14:paraId="5D57581F" w14:textId="77777777" w:rsidR="006212AB" w:rsidRDefault="006212AB" w:rsidP="0026685A">
      <w:pPr>
        <w:ind w:left="0"/>
      </w:pPr>
    </w:p>
    <w:tbl>
      <w:tblPr>
        <w:tblStyle w:val="TableGrid"/>
        <w:tblW w:w="0" w:type="auto"/>
        <w:tblLook w:val="04A0" w:firstRow="1" w:lastRow="0" w:firstColumn="1" w:lastColumn="0" w:noHBand="0" w:noVBand="1"/>
      </w:tblPr>
      <w:tblGrid>
        <w:gridCol w:w="4675"/>
        <w:gridCol w:w="4675"/>
      </w:tblGrid>
      <w:tr w:rsidR="006212AB" w14:paraId="400B909F" w14:textId="77777777" w:rsidTr="006212AB">
        <w:tc>
          <w:tcPr>
            <w:tcW w:w="4675" w:type="dxa"/>
            <w:shd w:val="clear" w:color="auto" w:fill="DAEEF3" w:themeFill="accent5" w:themeFillTint="33"/>
          </w:tcPr>
          <w:p w14:paraId="6A30456B" w14:textId="7AAF4E2E" w:rsidR="006212AB" w:rsidRDefault="006212AB" w:rsidP="006212AB">
            <w:pPr>
              <w:ind w:left="0"/>
              <w:jc w:val="center"/>
            </w:pPr>
            <w:r>
              <w:t>Technical Skill Required</w:t>
            </w:r>
          </w:p>
        </w:tc>
        <w:tc>
          <w:tcPr>
            <w:tcW w:w="4675" w:type="dxa"/>
            <w:shd w:val="clear" w:color="auto" w:fill="DAEEF3" w:themeFill="accent5" w:themeFillTint="33"/>
          </w:tcPr>
          <w:p w14:paraId="58E40E75" w14:textId="3DBBE64F" w:rsidR="006212AB" w:rsidRDefault="00513F60" w:rsidP="006212AB">
            <w:pPr>
              <w:ind w:left="0"/>
              <w:jc w:val="center"/>
            </w:pPr>
            <w:r>
              <w:t>What is the current level of the team (</w:t>
            </w:r>
            <w:r w:rsidRPr="005C1A1F">
              <w:rPr>
                <w:i/>
                <w:iCs/>
              </w:rPr>
              <w:t>beginner-intermediate- advanced</w:t>
            </w:r>
            <w:r>
              <w:t>)</w:t>
            </w:r>
            <w:r w:rsidR="00EF756D">
              <w:t xml:space="preserve"> for each skill</w:t>
            </w:r>
            <w:r>
              <w:t xml:space="preserve">? </w:t>
            </w:r>
            <w:r w:rsidR="006212AB">
              <w:t xml:space="preserve">How will the gap be bridged? </w:t>
            </w:r>
            <w:r w:rsidR="006212AB" w:rsidRPr="005C1A1F">
              <w:rPr>
                <w:i/>
                <w:iCs/>
              </w:rPr>
              <w:t>(if necessary</w:t>
            </w:r>
            <w:r w:rsidR="006212AB">
              <w:t>)</w:t>
            </w:r>
            <w:r w:rsidR="0049774B">
              <w:t xml:space="preserve"> Learning plan</w:t>
            </w:r>
          </w:p>
        </w:tc>
      </w:tr>
      <w:tr w:rsidR="006212AB" w14:paraId="0988D705" w14:textId="77777777" w:rsidTr="006212AB">
        <w:tc>
          <w:tcPr>
            <w:tcW w:w="4675" w:type="dxa"/>
          </w:tcPr>
          <w:p w14:paraId="16B7EFBE" w14:textId="7455C641" w:rsidR="006212AB" w:rsidRPr="000D6CD6" w:rsidRDefault="0013030B" w:rsidP="00CA6C30">
            <w:pPr>
              <w:pStyle w:val="p1"/>
            </w:pPr>
            <w:r w:rsidRPr="000D6CD6">
              <w:t>Python Programming</w:t>
            </w:r>
          </w:p>
        </w:tc>
        <w:tc>
          <w:tcPr>
            <w:tcW w:w="4675" w:type="dxa"/>
          </w:tcPr>
          <w:p w14:paraId="2975068B" w14:textId="5E8BCF30" w:rsidR="006212AB" w:rsidRDefault="00CA6C30" w:rsidP="00CA6C30">
            <w:pPr>
              <w:pStyle w:val="p1"/>
            </w:pPr>
            <w:r>
              <w:t>Intermediate</w:t>
            </w:r>
          </w:p>
        </w:tc>
      </w:tr>
      <w:tr w:rsidR="00852AEE" w14:paraId="76928F5D" w14:textId="77777777" w:rsidTr="006212AB">
        <w:tc>
          <w:tcPr>
            <w:tcW w:w="4675" w:type="dxa"/>
          </w:tcPr>
          <w:p w14:paraId="62042EBD" w14:textId="7D1F8777" w:rsidR="00852AEE" w:rsidRPr="000D6CD6" w:rsidRDefault="00E13CA4" w:rsidP="00060682">
            <w:pPr>
              <w:pStyle w:val="p1"/>
            </w:pPr>
            <w:r w:rsidRPr="000D6CD6">
              <w:t>Machine Learning</w:t>
            </w:r>
          </w:p>
        </w:tc>
        <w:tc>
          <w:tcPr>
            <w:tcW w:w="4675" w:type="dxa"/>
          </w:tcPr>
          <w:p w14:paraId="5581FB4D" w14:textId="7ADC0543" w:rsidR="00852AEE" w:rsidRDefault="00060682" w:rsidP="00060682">
            <w:pPr>
              <w:pStyle w:val="p1"/>
            </w:pPr>
            <w:r>
              <w:t>Beginner–Intermediate</w:t>
            </w:r>
          </w:p>
        </w:tc>
      </w:tr>
      <w:tr w:rsidR="001A26B8" w14:paraId="506F918C" w14:textId="77777777" w:rsidTr="006212AB">
        <w:tc>
          <w:tcPr>
            <w:tcW w:w="4675" w:type="dxa"/>
          </w:tcPr>
          <w:p w14:paraId="3A7D4B04" w14:textId="40268D2C" w:rsidR="001A26B8" w:rsidRPr="000D6CD6" w:rsidRDefault="00043E8C" w:rsidP="00043E8C">
            <w:pPr>
              <w:pStyle w:val="p1"/>
            </w:pPr>
            <w:r w:rsidRPr="000D6CD6">
              <w:t>Natural Language Processing (NLP)</w:t>
            </w:r>
          </w:p>
        </w:tc>
        <w:tc>
          <w:tcPr>
            <w:tcW w:w="4675" w:type="dxa"/>
          </w:tcPr>
          <w:p w14:paraId="73B3B68F" w14:textId="1AFFD83D" w:rsidR="001A26B8" w:rsidRDefault="00651D25" w:rsidP="00651D25">
            <w:pPr>
              <w:pStyle w:val="p1"/>
            </w:pPr>
            <w:r>
              <w:t>Beginner</w:t>
            </w:r>
            <w:r w:rsidR="00D84FD0">
              <w:t xml:space="preserve"> (</w:t>
            </w:r>
            <w:r w:rsidR="00BE072B">
              <w:t>Follow NLP tutorials and implement preprocessing, tokenization, text classification, and contextual analysis.</w:t>
            </w:r>
            <w:r w:rsidR="00D84FD0">
              <w:t>)</w:t>
            </w:r>
          </w:p>
        </w:tc>
      </w:tr>
      <w:tr w:rsidR="006212AB" w14:paraId="2AB47AE3" w14:textId="77777777" w:rsidTr="006212AB">
        <w:tc>
          <w:tcPr>
            <w:tcW w:w="4675" w:type="dxa"/>
          </w:tcPr>
          <w:p w14:paraId="61AD8A18" w14:textId="353EE755" w:rsidR="006212AB" w:rsidRPr="000D6CD6" w:rsidRDefault="00313BA7" w:rsidP="00D35C87">
            <w:pPr>
              <w:pStyle w:val="p1"/>
            </w:pPr>
            <w:r w:rsidRPr="000D6CD6">
              <w:t>Dataset Preparation &amp; Data Labeling</w:t>
            </w:r>
          </w:p>
        </w:tc>
        <w:tc>
          <w:tcPr>
            <w:tcW w:w="4675" w:type="dxa"/>
          </w:tcPr>
          <w:p w14:paraId="5997AC29" w14:textId="496ECE4A" w:rsidR="006212AB" w:rsidRDefault="00D35C87" w:rsidP="00D35C87">
            <w:pPr>
              <w:pStyle w:val="p1"/>
            </w:pPr>
            <w:r>
              <w:t>Intermediate</w:t>
            </w:r>
          </w:p>
        </w:tc>
      </w:tr>
      <w:tr w:rsidR="008A0D9A" w14:paraId="2982817F" w14:textId="77777777" w:rsidTr="006212AB">
        <w:tc>
          <w:tcPr>
            <w:tcW w:w="4675" w:type="dxa"/>
          </w:tcPr>
          <w:p w14:paraId="138B97E3" w14:textId="77777777" w:rsidR="00187519" w:rsidRPr="000D6CD6" w:rsidRDefault="00187519" w:rsidP="00187519">
            <w:pPr>
              <w:pStyle w:val="p1"/>
            </w:pPr>
            <w:r w:rsidRPr="000D6CD6">
              <w:t>Deep Learning</w:t>
            </w:r>
          </w:p>
          <w:p w14:paraId="4F1A4EF9" w14:textId="77777777" w:rsidR="008A0D9A" w:rsidRPr="000D6CD6" w:rsidRDefault="008A0D9A" w:rsidP="00313BA7">
            <w:pPr>
              <w:pStyle w:val="p1"/>
            </w:pPr>
          </w:p>
        </w:tc>
        <w:tc>
          <w:tcPr>
            <w:tcW w:w="4675" w:type="dxa"/>
          </w:tcPr>
          <w:p w14:paraId="3F548BC3" w14:textId="4000EE99" w:rsidR="008A0D9A" w:rsidRDefault="00D84FD0" w:rsidP="009C3C84">
            <w:pPr>
              <w:pStyle w:val="p1"/>
            </w:pPr>
            <w:r>
              <w:t>Beginner</w:t>
            </w:r>
            <w:r w:rsidR="00236543">
              <w:t xml:space="preserve"> </w:t>
            </w:r>
            <w:r w:rsidR="009C3C84">
              <w:t xml:space="preserve">(Study neural networks and transformer </w:t>
            </w:r>
            <w:proofErr w:type="gramStart"/>
            <w:r w:rsidR="009C3C84">
              <w:t>architectures</w:t>
            </w:r>
            <w:proofErr w:type="gramEnd"/>
            <w:r w:rsidR="009C3C84">
              <w:t xml:space="preserve"> through practical tutorials and implement a basic text classification model.)</w:t>
            </w:r>
          </w:p>
        </w:tc>
      </w:tr>
      <w:tr w:rsidR="00043EAF" w14:paraId="51744B67" w14:textId="77777777" w:rsidTr="006212AB">
        <w:tc>
          <w:tcPr>
            <w:tcW w:w="4675" w:type="dxa"/>
          </w:tcPr>
          <w:p w14:paraId="6CDAA6D2" w14:textId="4C8BB448" w:rsidR="00043EAF" w:rsidRPr="000D6CD6" w:rsidRDefault="0079251B" w:rsidP="00313BA7">
            <w:pPr>
              <w:pStyle w:val="p1"/>
            </w:pPr>
            <w:r w:rsidRPr="000D6CD6">
              <w:t>Cybersecurity</w:t>
            </w:r>
          </w:p>
        </w:tc>
        <w:tc>
          <w:tcPr>
            <w:tcW w:w="4675" w:type="dxa"/>
          </w:tcPr>
          <w:p w14:paraId="1B3EC0B9" w14:textId="1AB18B39" w:rsidR="00043EAF" w:rsidRDefault="002509B9" w:rsidP="002509B9">
            <w:pPr>
              <w:pStyle w:val="p1"/>
            </w:pPr>
            <w:r>
              <w:t>Beginner–Intermediate</w:t>
            </w:r>
          </w:p>
        </w:tc>
      </w:tr>
      <w:tr w:rsidR="00D9125B" w14:paraId="08222D7B" w14:textId="77777777" w:rsidTr="006212AB">
        <w:tc>
          <w:tcPr>
            <w:tcW w:w="4675" w:type="dxa"/>
          </w:tcPr>
          <w:p w14:paraId="781BC48C" w14:textId="7F186A8A" w:rsidR="00D9125B" w:rsidRPr="000D6CD6" w:rsidRDefault="007E3411" w:rsidP="00313BA7">
            <w:pPr>
              <w:pStyle w:val="p1"/>
            </w:pPr>
            <w:r w:rsidRPr="000D6CD6">
              <w:t>Model Evaluation</w:t>
            </w:r>
          </w:p>
        </w:tc>
        <w:tc>
          <w:tcPr>
            <w:tcW w:w="4675" w:type="dxa"/>
          </w:tcPr>
          <w:p w14:paraId="5C501AD4" w14:textId="1B12960C" w:rsidR="00D9125B" w:rsidRDefault="00D84FD0" w:rsidP="00BF2919">
            <w:pPr>
              <w:pStyle w:val="p1"/>
            </w:pPr>
            <w:r>
              <w:t>Beginner</w:t>
            </w:r>
            <w:r w:rsidR="00BF2919">
              <w:t xml:space="preserve"> (Learn evaluation metrics such as Precision, Recall, F1-score, and Confusion Matrix and apply them to the trained models.)</w:t>
            </w:r>
          </w:p>
        </w:tc>
      </w:tr>
      <w:tr w:rsidR="003F3861" w14:paraId="6E1AD25D" w14:textId="77777777" w:rsidTr="006212AB">
        <w:tc>
          <w:tcPr>
            <w:tcW w:w="4675" w:type="dxa"/>
          </w:tcPr>
          <w:p w14:paraId="2321664E" w14:textId="0959E7CD" w:rsidR="003F3861" w:rsidRPr="000D6CD6" w:rsidRDefault="00AC397C" w:rsidP="00313BA7">
            <w:pPr>
              <w:pStyle w:val="p1"/>
            </w:pPr>
            <w:r w:rsidRPr="000D6CD6">
              <w:t>Backend Development &amp; APIs</w:t>
            </w:r>
          </w:p>
        </w:tc>
        <w:tc>
          <w:tcPr>
            <w:tcW w:w="4675" w:type="dxa"/>
          </w:tcPr>
          <w:p w14:paraId="535E922E" w14:textId="57E7B849" w:rsidR="003F3861" w:rsidRDefault="005A3E39" w:rsidP="005A3E39">
            <w:pPr>
              <w:pStyle w:val="p1"/>
            </w:pPr>
            <w:r>
              <w:t>Intermediate</w:t>
            </w:r>
          </w:p>
        </w:tc>
      </w:tr>
    </w:tbl>
    <w:p w14:paraId="6ADF10DC" w14:textId="77777777" w:rsidR="0026685A" w:rsidRDefault="0026685A" w:rsidP="001B2898">
      <w:pPr>
        <w:pStyle w:val="Heading1"/>
        <w:numPr>
          <w:ilvl w:val="0"/>
          <w:numId w:val="0"/>
        </w:numPr>
        <w:pBdr>
          <w:top w:val="nil"/>
          <w:left w:val="nil"/>
          <w:bottom w:val="nil"/>
          <w:right w:val="nil"/>
          <w:between w:val="nil"/>
          <w:bar w:val="nil"/>
        </w:pBdr>
        <w:spacing w:before="0"/>
        <w:ind w:left="432" w:hanging="432"/>
      </w:pPr>
    </w:p>
    <w:p w14:paraId="23E40716" w14:textId="79C109E6" w:rsidR="00F63E46" w:rsidRDefault="00EC439C" w:rsidP="001832F7">
      <w:pPr>
        <w:pStyle w:val="Heading2"/>
      </w:pPr>
      <w:bookmarkStart w:id="15" w:name="_Toc81226364"/>
      <w:r>
        <w:t xml:space="preserve">Roles </w:t>
      </w:r>
      <w:r w:rsidR="0045490D">
        <w:t>and Responsibilities</w:t>
      </w:r>
      <w:bookmarkEnd w:id="15"/>
      <w:r w:rsidR="0045490D">
        <w:t xml:space="preserve"> </w:t>
      </w:r>
    </w:p>
    <w:tbl>
      <w:tblPr>
        <w:tblStyle w:val="TableGrid"/>
        <w:tblW w:w="0" w:type="auto"/>
        <w:tblInd w:w="90" w:type="dxa"/>
        <w:tblLook w:val="04A0" w:firstRow="1" w:lastRow="0" w:firstColumn="1" w:lastColumn="0" w:noHBand="0" w:noVBand="1"/>
      </w:tblPr>
      <w:tblGrid>
        <w:gridCol w:w="2882"/>
        <w:gridCol w:w="6378"/>
      </w:tblGrid>
      <w:tr w:rsidR="001A0C68" w14:paraId="591C8AA4" w14:textId="77777777" w:rsidTr="001A0C68">
        <w:tc>
          <w:tcPr>
            <w:tcW w:w="9260" w:type="dxa"/>
            <w:gridSpan w:val="2"/>
            <w:shd w:val="clear" w:color="auto" w:fill="DAEEF3" w:themeFill="accent5" w:themeFillTint="33"/>
          </w:tcPr>
          <w:p w14:paraId="393248B8" w14:textId="037C10BB" w:rsidR="001A0C68" w:rsidRDefault="001A0C68" w:rsidP="001A0C68">
            <w:pPr>
              <w:ind w:left="0"/>
              <w:jc w:val="center"/>
            </w:pPr>
            <w:r>
              <w:t>Scrum Team</w:t>
            </w:r>
          </w:p>
        </w:tc>
      </w:tr>
      <w:tr w:rsidR="001A0C68" w14:paraId="6E2FDFD8" w14:textId="77777777" w:rsidTr="001A0C68">
        <w:tc>
          <w:tcPr>
            <w:tcW w:w="2882" w:type="dxa"/>
          </w:tcPr>
          <w:p w14:paraId="1FD8B64E" w14:textId="321B41A6" w:rsidR="00B73693" w:rsidRDefault="001A0C68" w:rsidP="001A0C68">
            <w:pPr>
              <w:ind w:left="0"/>
            </w:pPr>
            <w:r>
              <w:t>Product Owner</w:t>
            </w:r>
            <w:r w:rsidR="001B4449">
              <w:t>:</w:t>
            </w:r>
          </w:p>
          <w:p w14:paraId="36FFA094" w14:textId="5D74E3F4" w:rsidR="001A0C68" w:rsidRDefault="001A0C68" w:rsidP="001A0C68">
            <w:pPr>
              <w:ind w:left="0"/>
            </w:pPr>
            <w:r w:rsidRPr="003E274C">
              <w:rPr>
                <w:sz w:val="18"/>
                <w:szCs w:val="18"/>
              </w:rPr>
              <w:t>(</w:t>
            </w:r>
            <w:r w:rsidR="0026685A" w:rsidRPr="003E274C">
              <w:rPr>
                <w:sz w:val="18"/>
                <w:szCs w:val="18"/>
              </w:rPr>
              <w:t>list name of the p</w:t>
            </w:r>
            <w:r w:rsidR="00B73693" w:rsidRPr="003E274C">
              <w:rPr>
                <w:sz w:val="18"/>
                <w:szCs w:val="18"/>
              </w:rPr>
              <w:t>roject s</w:t>
            </w:r>
            <w:r w:rsidRPr="003E274C">
              <w:rPr>
                <w:sz w:val="18"/>
                <w:szCs w:val="18"/>
              </w:rPr>
              <w:t>upervisor)</w:t>
            </w:r>
          </w:p>
        </w:tc>
        <w:tc>
          <w:tcPr>
            <w:tcW w:w="6378" w:type="dxa"/>
          </w:tcPr>
          <w:p w14:paraId="07C00FEE" w14:textId="25E44FDE" w:rsidR="001A0C68" w:rsidRPr="006E13C2" w:rsidRDefault="00A83DC1" w:rsidP="0029435A">
            <w:pPr>
              <w:ind w:left="0"/>
            </w:pPr>
            <w:r w:rsidRPr="006E13C2">
              <w:t xml:space="preserve">Dr. Hala </w:t>
            </w:r>
            <w:proofErr w:type="spellStart"/>
            <w:r w:rsidRPr="006E13C2">
              <w:t>Alshamlan</w:t>
            </w:r>
            <w:proofErr w:type="spellEnd"/>
          </w:p>
        </w:tc>
      </w:tr>
      <w:tr w:rsidR="001A0C68" w14:paraId="5E7D0882" w14:textId="77777777" w:rsidTr="001A0C68">
        <w:tc>
          <w:tcPr>
            <w:tcW w:w="2882" w:type="dxa"/>
          </w:tcPr>
          <w:p w14:paraId="7CDFDE07" w14:textId="133EB106" w:rsidR="00B73693" w:rsidRPr="003E274C" w:rsidRDefault="001A0C68" w:rsidP="00B73693">
            <w:pPr>
              <w:ind w:left="0"/>
              <w:rPr>
                <w:sz w:val="16"/>
                <w:szCs w:val="16"/>
              </w:rPr>
            </w:pPr>
            <w:r>
              <w:t>Developers</w:t>
            </w:r>
            <w:r w:rsidR="003E274C">
              <w:t xml:space="preserve">: </w:t>
            </w:r>
            <w:r w:rsidR="003E274C" w:rsidRPr="003E274C">
              <w:rPr>
                <w:sz w:val="16"/>
                <w:szCs w:val="16"/>
              </w:rPr>
              <w:t>(list student names)</w:t>
            </w:r>
          </w:p>
          <w:p w14:paraId="6A94C016" w14:textId="77777777" w:rsidR="003E274C" w:rsidRDefault="003E274C" w:rsidP="00B73693">
            <w:pPr>
              <w:ind w:left="0"/>
            </w:pPr>
          </w:p>
          <w:p w14:paraId="3DAB5F20" w14:textId="18BF0F46" w:rsidR="001A0C68" w:rsidRDefault="001A0C68" w:rsidP="00B73693">
            <w:pPr>
              <w:ind w:left="0"/>
            </w:pPr>
          </w:p>
        </w:tc>
        <w:tc>
          <w:tcPr>
            <w:tcW w:w="6378" w:type="dxa"/>
          </w:tcPr>
          <w:p w14:paraId="76952F65" w14:textId="3179C818" w:rsidR="00EB314A" w:rsidRPr="006E13C2" w:rsidRDefault="00EB314A" w:rsidP="00232C07">
            <w:pPr>
              <w:pBdr>
                <w:top w:val="nil"/>
                <w:left w:val="nil"/>
                <w:bottom w:val="nil"/>
                <w:right w:val="nil"/>
                <w:between w:val="nil"/>
                <w:bar w:val="nil"/>
              </w:pBdr>
              <w:spacing w:before="0" w:after="0"/>
              <w:ind w:left="0" w:right="0"/>
            </w:pPr>
            <w:proofErr w:type="spellStart"/>
            <w:r w:rsidRPr="006E13C2">
              <w:t>Badryah</w:t>
            </w:r>
            <w:proofErr w:type="spellEnd"/>
            <w:r w:rsidRPr="006E13C2">
              <w:t xml:space="preserve"> </w:t>
            </w:r>
            <w:proofErr w:type="spellStart"/>
            <w:r w:rsidRPr="006E13C2">
              <w:t>Aljabri</w:t>
            </w:r>
            <w:proofErr w:type="spellEnd"/>
          </w:p>
          <w:p w14:paraId="544821E3" w14:textId="27FDFF83" w:rsidR="00EB314A" w:rsidRPr="006E13C2" w:rsidRDefault="00EB314A" w:rsidP="00232C07">
            <w:pPr>
              <w:pBdr>
                <w:top w:val="nil"/>
                <w:left w:val="nil"/>
                <w:bottom w:val="nil"/>
                <w:right w:val="nil"/>
                <w:between w:val="nil"/>
                <w:bar w:val="nil"/>
              </w:pBdr>
              <w:spacing w:before="0" w:after="0"/>
              <w:ind w:left="0" w:right="0"/>
            </w:pPr>
            <w:r w:rsidRPr="006E13C2">
              <w:t>Dana Alotaibi</w:t>
            </w:r>
          </w:p>
          <w:p w14:paraId="6E48E664" w14:textId="5640004F" w:rsidR="00EB314A" w:rsidRPr="006E13C2" w:rsidRDefault="00EB314A" w:rsidP="00232C07">
            <w:pPr>
              <w:pBdr>
                <w:top w:val="nil"/>
                <w:left w:val="nil"/>
                <w:bottom w:val="nil"/>
                <w:right w:val="nil"/>
                <w:between w:val="nil"/>
                <w:bar w:val="nil"/>
              </w:pBdr>
              <w:spacing w:before="0" w:after="0"/>
              <w:ind w:left="0" w:right="0"/>
            </w:pPr>
            <w:r w:rsidRPr="006E13C2">
              <w:t xml:space="preserve">Aisha </w:t>
            </w:r>
            <w:proofErr w:type="spellStart"/>
            <w:r w:rsidRPr="006E13C2">
              <w:t>Alonizy</w:t>
            </w:r>
            <w:proofErr w:type="spellEnd"/>
          </w:p>
          <w:p w14:paraId="726D19A0" w14:textId="7058A79F" w:rsidR="001A0C68" w:rsidRPr="006E13C2" w:rsidRDefault="00EB314A" w:rsidP="00232C07">
            <w:pPr>
              <w:ind w:left="0"/>
            </w:pPr>
            <w:r w:rsidRPr="006E13C2">
              <w:t xml:space="preserve">Maryam </w:t>
            </w:r>
            <w:proofErr w:type="spellStart"/>
            <w:r w:rsidRPr="006E13C2">
              <w:t>Almazyad</w:t>
            </w:r>
            <w:proofErr w:type="spellEnd"/>
          </w:p>
        </w:tc>
      </w:tr>
      <w:tr w:rsidR="001A0C68" w14:paraId="48B3A5F0" w14:textId="77777777" w:rsidTr="001A0C68">
        <w:tc>
          <w:tcPr>
            <w:tcW w:w="2882" w:type="dxa"/>
          </w:tcPr>
          <w:p w14:paraId="0EA3B2CD" w14:textId="7B9ED675" w:rsidR="00B73693" w:rsidRDefault="001A0C68" w:rsidP="00B73693">
            <w:pPr>
              <w:ind w:left="0"/>
            </w:pPr>
            <w:r>
              <w:t>Scrum Master (SM)</w:t>
            </w:r>
            <w:r w:rsidR="007527B8">
              <w:t>:</w:t>
            </w:r>
          </w:p>
          <w:p w14:paraId="7DBC46F4" w14:textId="7A74122D" w:rsidR="001A0C68" w:rsidRDefault="001A0C68" w:rsidP="00B73693">
            <w:pPr>
              <w:ind w:left="0"/>
            </w:pPr>
            <w:r w:rsidRPr="007527B8">
              <w:rPr>
                <w:sz w:val="13"/>
                <w:szCs w:val="13"/>
              </w:rPr>
              <w:t>(</w:t>
            </w:r>
            <w:r w:rsidR="0026685A" w:rsidRPr="007527B8">
              <w:rPr>
                <w:sz w:val="13"/>
                <w:szCs w:val="13"/>
              </w:rPr>
              <w:t xml:space="preserve">list name of </w:t>
            </w:r>
            <w:r w:rsidR="00B73693" w:rsidRPr="007527B8">
              <w:rPr>
                <w:sz w:val="13"/>
                <w:szCs w:val="13"/>
              </w:rPr>
              <w:t>d</w:t>
            </w:r>
            <w:r w:rsidRPr="007527B8">
              <w:rPr>
                <w:sz w:val="13"/>
                <w:szCs w:val="13"/>
              </w:rPr>
              <w:t>esignated SM for the project)</w:t>
            </w:r>
          </w:p>
        </w:tc>
        <w:tc>
          <w:tcPr>
            <w:tcW w:w="6378" w:type="dxa"/>
          </w:tcPr>
          <w:p w14:paraId="3AFAF5C7" w14:textId="26A14095" w:rsidR="00623299" w:rsidRPr="006E13C2" w:rsidRDefault="006771E2" w:rsidP="006771E2">
            <w:pPr>
              <w:pBdr>
                <w:top w:val="nil"/>
                <w:left w:val="nil"/>
                <w:bottom w:val="nil"/>
                <w:right w:val="nil"/>
                <w:between w:val="nil"/>
                <w:bar w:val="nil"/>
              </w:pBdr>
              <w:spacing w:before="0" w:after="0"/>
              <w:ind w:left="0" w:right="0"/>
            </w:pPr>
            <w:proofErr w:type="spellStart"/>
            <w:r w:rsidRPr="006E13C2">
              <w:t>Badryah</w:t>
            </w:r>
            <w:proofErr w:type="spellEnd"/>
            <w:r w:rsidRPr="006E13C2">
              <w:t xml:space="preserve"> </w:t>
            </w:r>
            <w:proofErr w:type="spellStart"/>
            <w:r w:rsidRPr="006E13C2">
              <w:t>Aljabri</w:t>
            </w:r>
            <w:proofErr w:type="spellEnd"/>
          </w:p>
        </w:tc>
      </w:tr>
      <w:tr w:rsidR="001A0C68" w14:paraId="1C1D7925" w14:textId="77777777" w:rsidTr="001A0C68">
        <w:tc>
          <w:tcPr>
            <w:tcW w:w="2882" w:type="dxa"/>
          </w:tcPr>
          <w:p w14:paraId="4F497A1C" w14:textId="6817D1FB" w:rsidR="00B73693" w:rsidRDefault="001A0C68" w:rsidP="00B73693">
            <w:pPr>
              <w:ind w:left="0"/>
            </w:pPr>
            <w:r>
              <w:t>Stakeholders</w:t>
            </w:r>
            <w:r w:rsidR="003D34FF">
              <w:t>:</w:t>
            </w:r>
          </w:p>
          <w:p w14:paraId="50AD0CD2" w14:textId="09E9530B" w:rsidR="00B73693" w:rsidRDefault="00B73693" w:rsidP="00B73693">
            <w:pPr>
              <w:ind w:left="0"/>
            </w:pPr>
            <w:r w:rsidRPr="006470FD">
              <w:rPr>
                <w:sz w:val="16"/>
                <w:szCs w:val="16"/>
              </w:rPr>
              <w:t xml:space="preserve">(list </w:t>
            </w:r>
            <w:r w:rsidR="0026685A" w:rsidRPr="006470FD">
              <w:rPr>
                <w:sz w:val="16"/>
                <w:szCs w:val="16"/>
              </w:rPr>
              <w:t xml:space="preserve">names of </w:t>
            </w:r>
            <w:r w:rsidRPr="006470FD">
              <w:rPr>
                <w:sz w:val="16"/>
                <w:szCs w:val="16"/>
              </w:rPr>
              <w:t>project stakeholders</w:t>
            </w:r>
            <w:r w:rsidR="0037673C" w:rsidRPr="006470FD">
              <w:rPr>
                <w:sz w:val="16"/>
                <w:szCs w:val="16"/>
              </w:rPr>
              <w:t xml:space="preserve">, </w:t>
            </w:r>
            <w:proofErr w:type="gramStart"/>
            <w:r w:rsidR="0037673C" w:rsidRPr="006470FD">
              <w:rPr>
                <w:sz w:val="16"/>
                <w:szCs w:val="16"/>
              </w:rPr>
              <w:t>include</w:t>
            </w:r>
            <w:proofErr w:type="gramEnd"/>
            <w:r w:rsidR="0037673C" w:rsidRPr="006470FD">
              <w:rPr>
                <w:sz w:val="16"/>
                <w:szCs w:val="16"/>
              </w:rPr>
              <w:t xml:space="preserve"> customer names if any</w:t>
            </w:r>
            <w:r w:rsidRPr="006470FD">
              <w:rPr>
                <w:sz w:val="16"/>
                <w:szCs w:val="16"/>
              </w:rPr>
              <w:t>)</w:t>
            </w:r>
          </w:p>
        </w:tc>
        <w:tc>
          <w:tcPr>
            <w:tcW w:w="6378" w:type="dxa"/>
          </w:tcPr>
          <w:p w14:paraId="19D1AE6E" w14:textId="00546785" w:rsidR="001A0C68" w:rsidRPr="006E13C2" w:rsidRDefault="00B9298D" w:rsidP="00B9298D">
            <w:pPr>
              <w:pStyle w:val="p1"/>
              <w:rPr>
                <w:rFonts w:cstheme="minorHAnsi"/>
              </w:rPr>
            </w:pPr>
            <w:r w:rsidRPr="006E13C2">
              <w:t>Dr. Hala Alshamlan, Parents, Children, Project Team.</w:t>
            </w:r>
          </w:p>
        </w:tc>
      </w:tr>
    </w:tbl>
    <w:p w14:paraId="47C8EF71" w14:textId="77777777" w:rsidR="00EE49B5" w:rsidRPr="00EE49B5" w:rsidRDefault="00EE49B5" w:rsidP="00EE49B5"/>
    <w:p w14:paraId="45DCAA00" w14:textId="15A744E8" w:rsidR="00F63E46" w:rsidRDefault="00EC439C">
      <w:pPr>
        <w:pStyle w:val="Heading1"/>
        <w:pBdr>
          <w:top w:val="nil"/>
          <w:left w:val="nil"/>
          <w:bottom w:val="nil"/>
          <w:right w:val="nil"/>
          <w:between w:val="nil"/>
          <w:bar w:val="nil"/>
        </w:pBdr>
        <w:spacing w:before="0"/>
      </w:pPr>
      <w:bookmarkStart w:id="16" w:name="h.de91fd7f0a8f"/>
      <w:bookmarkStart w:id="17" w:name="_Toc81226365"/>
      <w:bookmarkEnd w:id="16"/>
      <w:r>
        <w:lastRenderedPageBreak/>
        <w:t>References</w:t>
      </w:r>
      <w:bookmarkEnd w:id="17"/>
    </w:p>
    <w:p w14:paraId="37E84198" w14:textId="77777777" w:rsidR="00886748" w:rsidRDefault="00886748" w:rsidP="00F006C2">
      <w:pPr>
        <w:spacing w:before="0" w:after="0"/>
        <w:ind w:left="0" w:right="0"/>
        <w:rPr>
          <w:color w:val="auto"/>
        </w:rPr>
      </w:pPr>
    </w:p>
    <w:p w14:paraId="1E2D2C64" w14:textId="13F4A2A7" w:rsidR="00886748" w:rsidRPr="00F006C2" w:rsidRDefault="00886748" w:rsidP="00F006C2">
      <w:pPr>
        <w:spacing w:before="0" w:after="0"/>
        <w:ind w:left="0" w:right="0"/>
        <w:rPr>
          <w:color w:val="auto"/>
        </w:rPr>
      </w:pPr>
      <w:r w:rsidRPr="00F006C2">
        <w:rPr>
          <w:color w:val="auto"/>
        </w:rPr>
        <w:t>[</w:t>
      </w:r>
      <w:r w:rsidR="00F006C2">
        <w:rPr>
          <w:color w:val="auto"/>
        </w:rPr>
        <w:t>1</w:t>
      </w:r>
      <w:r w:rsidRPr="00F006C2">
        <w:rPr>
          <w:color w:val="auto"/>
        </w:rPr>
        <w:t xml:space="preserve">] </w:t>
      </w:r>
      <w:hyperlink r:id="rId13" w:history="1">
        <w:r w:rsidRPr="00B85C1C">
          <w:rPr>
            <w:rStyle w:val="Hyperlink"/>
          </w:rPr>
          <w:t xml:space="preserve">UNICEF UK, “Online Violence – Keeping Children Safe Online,” </w:t>
        </w:r>
        <w:r w:rsidRPr="00F006C2">
          <w:rPr>
            <w:rStyle w:val="Hyperlink"/>
            <w:i/>
            <w:iCs/>
          </w:rPr>
          <w:t>UNICEF UK</w:t>
        </w:r>
        <w:r w:rsidRPr="00B85C1C">
          <w:rPr>
            <w:rStyle w:val="Hyperlink"/>
          </w:rPr>
          <w:t>.</w:t>
        </w:r>
      </w:hyperlink>
    </w:p>
    <w:p w14:paraId="2306E558" w14:textId="77777777" w:rsidR="00886748" w:rsidRPr="00750B8F" w:rsidRDefault="00886748" w:rsidP="00F006C2">
      <w:pPr>
        <w:spacing w:before="0" w:after="0"/>
        <w:ind w:left="0" w:right="0"/>
        <w:rPr>
          <w:color w:val="auto"/>
        </w:rPr>
      </w:pPr>
    </w:p>
    <w:p w14:paraId="56C282D7" w14:textId="36B119DF" w:rsidR="00886748" w:rsidRDefault="00886748" w:rsidP="00F006C2">
      <w:pPr>
        <w:ind w:left="0"/>
      </w:pPr>
      <w:r>
        <w:t>[</w:t>
      </w:r>
      <w:r w:rsidR="00F006C2">
        <w:t>2</w:t>
      </w:r>
      <w:r>
        <w:t xml:space="preserve">] </w:t>
      </w:r>
      <w:hyperlink r:id="rId14" w:history="1">
        <w:r w:rsidRPr="004D468E">
          <w:rPr>
            <w:rStyle w:val="Hyperlink"/>
          </w:rPr>
          <w:t xml:space="preserve">Google, “Family Link – Family Safety &amp; Parental Control Tools,” </w:t>
        </w:r>
        <w:r w:rsidRPr="00F006C2">
          <w:rPr>
            <w:rStyle w:val="Hyperlink"/>
            <w:i/>
            <w:iCs/>
          </w:rPr>
          <w:t>Google Families</w:t>
        </w:r>
        <w:r w:rsidRPr="004D468E">
          <w:rPr>
            <w:rStyle w:val="Hyperlink"/>
          </w:rPr>
          <w:t>.</w:t>
        </w:r>
      </w:hyperlink>
    </w:p>
    <w:p w14:paraId="41C2BC45" w14:textId="77777777" w:rsidR="00886748" w:rsidRDefault="00886748" w:rsidP="00F006C2">
      <w:pPr>
        <w:ind w:left="0"/>
      </w:pPr>
    </w:p>
    <w:p w14:paraId="0F031B3B" w14:textId="306D93AE" w:rsidR="00886748" w:rsidRDefault="00886748" w:rsidP="00F006C2">
      <w:pPr>
        <w:ind w:left="0"/>
      </w:pPr>
      <w:r>
        <w:t>[</w:t>
      </w:r>
      <w:r w:rsidR="00F006C2">
        <w:t>3</w:t>
      </w:r>
      <w:r>
        <w:t>]</w:t>
      </w:r>
      <w:hyperlink r:id="rId15" w:history="1">
        <w:r w:rsidRPr="00903A9A">
          <w:rPr>
            <w:rStyle w:val="Hyperlink"/>
          </w:rPr>
          <w:t xml:space="preserve"> </w:t>
        </w:r>
        <w:proofErr w:type="spellStart"/>
        <w:r w:rsidRPr="00903A9A">
          <w:rPr>
            <w:rStyle w:val="Hyperlink"/>
          </w:rPr>
          <w:t>Qustodio</w:t>
        </w:r>
        <w:proofErr w:type="spellEnd"/>
        <w:r w:rsidRPr="00903A9A">
          <w:rPr>
            <w:rStyle w:val="Hyperlink"/>
          </w:rPr>
          <w:t xml:space="preserve">, “Parental Control and Digital Wellbeing Features,” </w:t>
        </w:r>
        <w:proofErr w:type="spellStart"/>
        <w:r w:rsidRPr="00F006C2">
          <w:rPr>
            <w:rStyle w:val="Hyperlink"/>
            <w:i/>
            <w:iCs/>
          </w:rPr>
          <w:t>Qustodio</w:t>
        </w:r>
        <w:proofErr w:type="spellEnd"/>
        <w:r w:rsidRPr="00903A9A">
          <w:rPr>
            <w:rStyle w:val="Hyperlink"/>
          </w:rPr>
          <w:t>.</w:t>
        </w:r>
      </w:hyperlink>
    </w:p>
    <w:sectPr w:rsidR="00886748" w:rsidSect="00615187">
      <w:headerReference w:type="default" r:id="rId16"/>
      <w:footerReference w:type="default" r:id="rId17"/>
      <w:headerReference w:type="first" r:id="rId18"/>
      <w:footerReference w:type="first" r:id="rId1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1060" w14:textId="77777777" w:rsidR="00E33F4C" w:rsidRDefault="00E33F4C" w:rsidP="009A1BCA">
      <w:pPr>
        <w:spacing w:before="0" w:after="0"/>
      </w:pPr>
      <w:r>
        <w:separator/>
      </w:r>
    </w:p>
  </w:endnote>
  <w:endnote w:type="continuationSeparator" w:id="0">
    <w:p w14:paraId="181B6759" w14:textId="77777777" w:rsidR="00E33F4C" w:rsidRDefault="00E33F4C" w:rsidP="009A1BC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ICTFontTextStyleBody">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545802"/>
      <w:docPartObj>
        <w:docPartGallery w:val="Page Numbers (Bottom of Page)"/>
        <w:docPartUnique/>
      </w:docPartObj>
    </w:sdtPr>
    <w:sdtContent>
      <w:p w14:paraId="6773AD03" w14:textId="77777777" w:rsidR="00FA552F" w:rsidRDefault="00FA552F">
        <w:pPr>
          <w:pStyle w:val="Footer"/>
        </w:pPr>
        <w:r>
          <w:fldChar w:fldCharType="begin"/>
        </w:r>
        <w:r>
          <w:instrText xml:space="preserve"> PAGE   \* MERGEFORMAT </w:instrText>
        </w:r>
        <w:r>
          <w:fldChar w:fldCharType="separate"/>
        </w:r>
        <w:r w:rsidR="00855C89">
          <w:rPr>
            <w:noProof/>
          </w:rPr>
          <w:t>4</w:t>
        </w:r>
        <w:r>
          <w:rPr>
            <w:noProof/>
          </w:rPr>
          <w:fldChar w:fldCharType="end"/>
        </w:r>
      </w:p>
    </w:sdtContent>
  </w:sdt>
  <w:p w14:paraId="5BC12E65" w14:textId="77777777" w:rsidR="00FA552F" w:rsidRDefault="00FA55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0D26" w14:textId="0F4B1127" w:rsidR="00FA552F" w:rsidRPr="006053BB" w:rsidRDefault="00F00E8C" w:rsidP="00F00E8C">
    <w:pPr>
      <w:pBdr>
        <w:top w:val="nil"/>
        <w:left w:val="nil"/>
        <w:bottom w:val="nil"/>
        <w:right w:val="nil"/>
        <w:between w:val="nil"/>
        <w:bar w:val="nil"/>
      </w:pBdr>
      <w:spacing w:before="0" w:after="0"/>
      <w:ind w:left="0" w:right="0"/>
      <w:jc w:val="center"/>
      <w:rPr>
        <w:sz w:val="28"/>
        <w:szCs w:val="28"/>
      </w:rPr>
    </w:pPr>
    <w:r w:rsidRPr="00F00E8C">
      <w:rPr>
        <w:sz w:val="28"/>
        <w:szCs w:val="28"/>
      </w:rPr>
      <w:t>Semester-1 1448H (Fall 2026)</w:t>
    </w:r>
    <w:r w:rsidR="364D9FD4" w:rsidRPr="364D9FD4">
      <w:rPr>
        <w:sz w:val="28"/>
        <w:szCs w:val="28"/>
      </w:rPr>
      <w:t xml:space="preserve">                                       </w:t>
    </w:r>
    <w:r w:rsidR="007B6594">
      <w:rPr>
        <w:sz w:val="28"/>
        <w:szCs w:val="28"/>
      </w:rPr>
      <w:t>Fall</w:t>
    </w:r>
    <w:r w:rsidR="364D9FD4" w:rsidRPr="364D9FD4">
      <w:rPr>
        <w:sz w:val="28"/>
        <w:szCs w:val="28"/>
      </w:rPr>
      <w:t xml:space="preserve"> 202</w:t>
    </w:r>
    <w:r w:rsidR="00744C2C">
      <w:rPr>
        <w:sz w:val="28"/>
        <w:szCs w:val="28"/>
      </w:rPr>
      <w:t>6</w:t>
    </w:r>
  </w:p>
  <w:p w14:paraId="37203D9A" w14:textId="77777777" w:rsidR="00FA552F" w:rsidRDefault="00FA55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86971" w14:textId="77777777" w:rsidR="00E33F4C" w:rsidRDefault="00E33F4C" w:rsidP="009A1BCA">
      <w:pPr>
        <w:spacing w:before="0" w:after="0"/>
      </w:pPr>
      <w:r>
        <w:separator/>
      </w:r>
    </w:p>
  </w:footnote>
  <w:footnote w:type="continuationSeparator" w:id="0">
    <w:p w14:paraId="65A670FA" w14:textId="77777777" w:rsidR="00E33F4C" w:rsidRDefault="00E33F4C" w:rsidP="009A1BC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64D9FD4" w14:paraId="442FB7D2" w14:textId="77777777" w:rsidTr="364D9FD4">
      <w:trPr>
        <w:trHeight w:val="300"/>
      </w:trPr>
      <w:tc>
        <w:tcPr>
          <w:tcW w:w="3120" w:type="dxa"/>
        </w:tcPr>
        <w:p w14:paraId="2A6555DC" w14:textId="7A2E2E50" w:rsidR="364D9FD4" w:rsidRDefault="364D9FD4" w:rsidP="364D9FD4">
          <w:pPr>
            <w:pStyle w:val="Header"/>
            <w:ind w:left="-115"/>
          </w:pPr>
        </w:p>
      </w:tc>
      <w:tc>
        <w:tcPr>
          <w:tcW w:w="3120" w:type="dxa"/>
        </w:tcPr>
        <w:p w14:paraId="23DBB974" w14:textId="61379B7A" w:rsidR="364D9FD4" w:rsidRDefault="364D9FD4" w:rsidP="364D9FD4">
          <w:pPr>
            <w:pStyle w:val="Header"/>
            <w:jc w:val="center"/>
          </w:pPr>
        </w:p>
      </w:tc>
      <w:tc>
        <w:tcPr>
          <w:tcW w:w="3120" w:type="dxa"/>
        </w:tcPr>
        <w:p w14:paraId="185DBCA9" w14:textId="1D0ACACC" w:rsidR="364D9FD4" w:rsidRDefault="364D9FD4" w:rsidP="364D9FD4">
          <w:pPr>
            <w:pStyle w:val="Header"/>
            <w:ind w:right="-115"/>
            <w:jc w:val="right"/>
          </w:pPr>
        </w:p>
      </w:tc>
    </w:tr>
  </w:tbl>
  <w:p w14:paraId="303F422B" w14:textId="1F972C18" w:rsidR="364D9FD4" w:rsidRDefault="364D9FD4" w:rsidP="364D9F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FD87" w14:textId="714B50D7" w:rsidR="00996843" w:rsidRPr="00F82C50" w:rsidRDefault="00FE79D3" w:rsidP="00996843">
    <w:pPr>
      <w:spacing w:before="0" w:after="0"/>
      <w:jc w:val="center"/>
      <w:rPr>
        <w:color w:val="auto"/>
      </w:rPr>
    </w:pPr>
    <w:r w:rsidRPr="0083684E">
      <w:rPr>
        <w:b/>
        <w:bCs/>
        <w:noProof/>
        <w:color w:val="auto"/>
        <w:sz w:val="22"/>
        <w:szCs w:val="22"/>
        <w:lang w:eastAsia="en-GB"/>
      </w:rPr>
      <w:drawing>
        <wp:anchor distT="0" distB="0" distL="114300" distR="114300" simplePos="0" relativeHeight="251658240" behindDoc="0" locked="0" layoutInCell="1" allowOverlap="1" wp14:anchorId="32ED8F58" wp14:editId="73596B2A">
          <wp:simplePos x="0" y="0"/>
          <wp:positionH relativeFrom="column">
            <wp:posOffset>4991100</wp:posOffset>
          </wp:positionH>
          <wp:positionV relativeFrom="paragraph">
            <wp:posOffset>-282575</wp:posOffset>
          </wp:positionV>
          <wp:extent cx="1370965" cy="1016635"/>
          <wp:effectExtent l="0" t="0" r="635" b="0"/>
          <wp:wrapSquare wrapText="bothSides"/>
          <wp:docPr id="27" name="Picture 27" descr="A blu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ue rectangular sign with white text&#10;&#10;AI-generated content may be incorrect."/>
                  <pic:cNvPicPr/>
                </pic:nvPicPr>
                <pic:blipFill rotWithShape="1">
                  <a:blip r:embed="rId1" cstate="print">
                    <a:extLst>
                      <a:ext uri="{28A0092B-C50C-407E-A947-70E740481C1C}">
                        <a14:useLocalDpi xmlns:a14="http://schemas.microsoft.com/office/drawing/2010/main" val="0"/>
                      </a:ext>
                    </a:extLst>
                  </a:blip>
                  <a:srcRect r="11866"/>
                  <a:stretch/>
                </pic:blipFill>
                <pic:spPr bwMode="auto">
                  <a:xfrm>
                    <a:off x="0" y="0"/>
                    <a:ext cx="1370965" cy="1016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6843" w:rsidRPr="00F82C50">
      <w:rPr>
        <w:color w:val="auto"/>
      </w:rPr>
      <w:t>King Saud University</w:t>
    </w:r>
  </w:p>
  <w:p w14:paraId="67691D0D" w14:textId="77777777" w:rsidR="00996843" w:rsidRPr="00F82C50" w:rsidRDefault="00996843" w:rsidP="00996843">
    <w:pPr>
      <w:spacing w:before="0" w:after="0"/>
      <w:jc w:val="center"/>
      <w:rPr>
        <w:color w:val="auto"/>
      </w:rPr>
    </w:pPr>
    <w:r w:rsidRPr="00F82C50">
      <w:rPr>
        <w:color w:val="auto"/>
      </w:rPr>
      <w:t>College of Computer and Information Sciences</w:t>
    </w:r>
  </w:p>
  <w:p w14:paraId="468C62F9" w14:textId="77777777" w:rsidR="00996843" w:rsidRDefault="00996843" w:rsidP="00996843">
    <w:pPr>
      <w:spacing w:before="0" w:after="0"/>
      <w:jc w:val="center"/>
      <w:rPr>
        <w:color w:val="auto"/>
      </w:rPr>
    </w:pPr>
    <w:r w:rsidRPr="00F82C50">
      <w:rPr>
        <w:color w:val="auto"/>
      </w:rPr>
      <w:t>Department of Information Technology</w:t>
    </w:r>
  </w:p>
  <w:p w14:paraId="12BDCFD7" w14:textId="77777777" w:rsidR="00996843" w:rsidRPr="0083684E" w:rsidRDefault="00996843" w:rsidP="00996843">
    <w:pPr>
      <w:spacing w:before="0" w:after="0"/>
      <w:ind w:left="0"/>
      <w:rPr>
        <w:color w:val="auto"/>
      </w:rPr>
    </w:pPr>
  </w:p>
  <w:p w14:paraId="5D43DE42" w14:textId="24BA0257" w:rsidR="00615187" w:rsidRPr="00D81502" w:rsidRDefault="00996843" w:rsidP="00996843">
    <w:pPr>
      <w:pStyle w:val="Header"/>
    </w:pPr>
    <w:r>
      <w:rPr>
        <w:noProof/>
        <w:color w:val="auto"/>
        <w:sz w:val="22"/>
        <w:szCs w:val="22"/>
        <w:lang w:eastAsia="en-GB"/>
      </w:rPr>
      <w:t xml:space="preserve">                                            </w:t>
    </w:r>
    <w:r w:rsidR="00D81502" w:rsidRPr="00D81502">
      <w:rPr>
        <w:noProof/>
        <w:color w:val="auto"/>
        <w:sz w:val="22"/>
        <w:szCs w:val="22"/>
        <w:lang w:eastAsia="en-GB"/>
      </w:rPr>
      <w:t>Semester-1 1448H (Fall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8BF"/>
    <w:multiLevelType w:val="hybridMultilevel"/>
    <w:tmpl w:val="F3CA4634"/>
    <w:lvl w:ilvl="0" w:tplc="0409000F">
      <w:start w:val="1"/>
      <w:numFmt w:val="decimal"/>
      <w:lvlText w:val="%1."/>
      <w:lvlJc w:val="left"/>
      <w:pPr>
        <w:ind w:left="81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 w15:restartNumberingAfterBreak="0">
    <w:nsid w:val="0D911F07"/>
    <w:multiLevelType w:val="hybridMultilevel"/>
    <w:tmpl w:val="230C08B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2434B0C"/>
    <w:multiLevelType w:val="hybridMultilevel"/>
    <w:tmpl w:val="94E8F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822D2"/>
    <w:multiLevelType w:val="multilevel"/>
    <w:tmpl w:val="F94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83AFC"/>
    <w:multiLevelType w:val="multilevel"/>
    <w:tmpl w:val="2170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B45CC"/>
    <w:multiLevelType w:val="hybridMultilevel"/>
    <w:tmpl w:val="E6CE03CA"/>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24E514A0"/>
    <w:multiLevelType w:val="multilevel"/>
    <w:tmpl w:val="0B24D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4038A"/>
    <w:multiLevelType w:val="multilevel"/>
    <w:tmpl w:val="F212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907E5"/>
    <w:multiLevelType w:val="multilevel"/>
    <w:tmpl w:val="FE12A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414579"/>
    <w:multiLevelType w:val="hybridMultilevel"/>
    <w:tmpl w:val="E244D970"/>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390E7EFF"/>
    <w:multiLevelType w:val="hybridMultilevel"/>
    <w:tmpl w:val="AD169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FC029A"/>
    <w:multiLevelType w:val="hybridMultilevel"/>
    <w:tmpl w:val="EC82FEC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4134FEC"/>
    <w:multiLevelType w:val="multilevel"/>
    <w:tmpl w:val="91FE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372B5"/>
    <w:multiLevelType w:val="hybridMultilevel"/>
    <w:tmpl w:val="EA36E16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56F82521"/>
    <w:multiLevelType w:val="hybridMultilevel"/>
    <w:tmpl w:val="1F86C9B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5BF1770C"/>
    <w:multiLevelType w:val="hybridMultilevel"/>
    <w:tmpl w:val="20DE45AE"/>
    <w:lvl w:ilvl="0" w:tplc="0409000F">
      <w:start w:val="1"/>
      <w:numFmt w:val="decimal"/>
      <w:lvlText w:val="%1."/>
      <w:lvlJc w:val="left"/>
      <w:pPr>
        <w:ind w:left="81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6" w15:restartNumberingAfterBreak="0">
    <w:nsid w:val="6ACA150F"/>
    <w:multiLevelType w:val="hybridMultilevel"/>
    <w:tmpl w:val="B8841522"/>
    <w:lvl w:ilvl="0" w:tplc="0409000F">
      <w:start w:val="1"/>
      <w:numFmt w:val="decimal"/>
      <w:lvlText w:val="%1."/>
      <w:lvlJc w:val="left"/>
      <w:pPr>
        <w:ind w:left="81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7" w15:restartNumberingAfterBreak="0">
    <w:nsid w:val="6CA95F00"/>
    <w:multiLevelType w:val="hybridMultilevel"/>
    <w:tmpl w:val="BD866000"/>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8" w15:restartNumberingAfterBreak="0">
    <w:nsid w:val="6D941E92"/>
    <w:multiLevelType w:val="hybridMultilevel"/>
    <w:tmpl w:val="429EF740"/>
    <w:lvl w:ilvl="0" w:tplc="0409000F">
      <w:start w:val="1"/>
      <w:numFmt w:val="decimal"/>
      <w:lvlText w:val="%1."/>
      <w:lvlJc w:val="left"/>
      <w:pPr>
        <w:ind w:left="90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70B93A31"/>
    <w:multiLevelType w:val="hybridMultilevel"/>
    <w:tmpl w:val="93361A56"/>
    <w:lvl w:ilvl="0" w:tplc="0409000F">
      <w:start w:val="1"/>
      <w:numFmt w:val="decimal"/>
      <w:lvlText w:val="%1."/>
      <w:lvlJc w:val="left"/>
      <w:pPr>
        <w:ind w:left="81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0" w15:restartNumberingAfterBreak="0">
    <w:nsid w:val="7214329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73067B90"/>
    <w:multiLevelType w:val="hybridMultilevel"/>
    <w:tmpl w:val="4642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E25350"/>
    <w:multiLevelType w:val="hybridMultilevel"/>
    <w:tmpl w:val="B552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575C8B"/>
    <w:multiLevelType w:val="hybridMultilevel"/>
    <w:tmpl w:val="DA20A22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4" w15:restartNumberingAfterBreak="0">
    <w:nsid w:val="7ED76500"/>
    <w:multiLevelType w:val="multilevel"/>
    <w:tmpl w:val="EB6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685617">
    <w:abstractNumId w:val="14"/>
  </w:num>
  <w:num w:numId="2" w16cid:durableId="704251156">
    <w:abstractNumId w:val="23"/>
  </w:num>
  <w:num w:numId="3" w16cid:durableId="1876309741">
    <w:abstractNumId w:val="1"/>
  </w:num>
  <w:num w:numId="4" w16cid:durableId="2036467172">
    <w:abstractNumId w:val="17"/>
  </w:num>
  <w:num w:numId="5" w16cid:durableId="1241939223">
    <w:abstractNumId w:val="11"/>
  </w:num>
  <w:num w:numId="6" w16cid:durableId="157615697">
    <w:abstractNumId w:val="13"/>
  </w:num>
  <w:num w:numId="7" w16cid:durableId="1376540961">
    <w:abstractNumId w:val="4"/>
  </w:num>
  <w:num w:numId="8" w16cid:durableId="1091701953">
    <w:abstractNumId w:val="12"/>
  </w:num>
  <w:num w:numId="9" w16cid:durableId="1951355910">
    <w:abstractNumId w:val="3"/>
  </w:num>
  <w:num w:numId="10" w16cid:durableId="1120150036">
    <w:abstractNumId w:val="2"/>
  </w:num>
  <w:num w:numId="11" w16cid:durableId="1636912926">
    <w:abstractNumId w:val="21"/>
  </w:num>
  <w:num w:numId="12" w16cid:durableId="1855339849">
    <w:abstractNumId w:val="6"/>
  </w:num>
  <w:num w:numId="13" w16cid:durableId="374743208">
    <w:abstractNumId w:val="7"/>
  </w:num>
  <w:num w:numId="14" w16cid:durableId="729815201">
    <w:abstractNumId w:val="20"/>
  </w:num>
  <w:num w:numId="15" w16cid:durableId="646789979">
    <w:abstractNumId w:val="19"/>
  </w:num>
  <w:num w:numId="16" w16cid:durableId="1748764785">
    <w:abstractNumId w:val="15"/>
  </w:num>
  <w:num w:numId="17" w16cid:durableId="1403019671">
    <w:abstractNumId w:val="24"/>
  </w:num>
  <w:num w:numId="18" w16cid:durableId="346949157">
    <w:abstractNumId w:val="16"/>
  </w:num>
  <w:num w:numId="19" w16cid:durableId="318457956">
    <w:abstractNumId w:val="22"/>
  </w:num>
  <w:num w:numId="20" w16cid:durableId="653149444">
    <w:abstractNumId w:val="0"/>
  </w:num>
  <w:num w:numId="21" w16cid:durableId="634408827">
    <w:abstractNumId w:val="18"/>
  </w:num>
  <w:num w:numId="22" w16cid:durableId="1383794315">
    <w:abstractNumId w:val="5"/>
  </w:num>
  <w:num w:numId="23" w16cid:durableId="330648788">
    <w:abstractNumId w:val="9"/>
  </w:num>
  <w:num w:numId="24" w16cid:durableId="385565176">
    <w:abstractNumId w:val="8"/>
  </w:num>
  <w:num w:numId="25" w16cid:durableId="883058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AA4"/>
    <w:rsid w:val="00004936"/>
    <w:rsid w:val="000117EF"/>
    <w:rsid w:val="000121D3"/>
    <w:rsid w:val="000341E1"/>
    <w:rsid w:val="00040863"/>
    <w:rsid w:val="00043E8C"/>
    <w:rsid w:val="00043EAF"/>
    <w:rsid w:val="00044362"/>
    <w:rsid w:val="00046065"/>
    <w:rsid w:val="00051486"/>
    <w:rsid w:val="00060682"/>
    <w:rsid w:val="000812F1"/>
    <w:rsid w:val="000853C6"/>
    <w:rsid w:val="00086A73"/>
    <w:rsid w:val="000B024C"/>
    <w:rsid w:val="000C3212"/>
    <w:rsid w:val="000D6CD6"/>
    <w:rsid w:val="000E023D"/>
    <w:rsid w:val="000E1994"/>
    <w:rsid w:val="000F2416"/>
    <w:rsid w:val="00100736"/>
    <w:rsid w:val="00102F31"/>
    <w:rsid w:val="00103533"/>
    <w:rsid w:val="00104BFC"/>
    <w:rsid w:val="00112440"/>
    <w:rsid w:val="00113CCB"/>
    <w:rsid w:val="00120697"/>
    <w:rsid w:val="0013030B"/>
    <w:rsid w:val="00133A7D"/>
    <w:rsid w:val="00134AC6"/>
    <w:rsid w:val="001351D4"/>
    <w:rsid w:val="00144A0E"/>
    <w:rsid w:val="00151661"/>
    <w:rsid w:val="001545F9"/>
    <w:rsid w:val="001628A6"/>
    <w:rsid w:val="001652A9"/>
    <w:rsid w:val="00165DF7"/>
    <w:rsid w:val="001832F7"/>
    <w:rsid w:val="00187519"/>
    <w:rsid w:val="00191A02"/>
    <w:rsid w:val="0019526A"/>
    <w:rsid w:val="001A0C68"/>
    <w:rsid w:val="001A26B8"/>
    <w:rsid w:val="001B1979"/>
    <w:rsid w:val="001B2898"/>
    <w:rsid w:val="001B2FEA"/>
    <w:rsid w:val="001B4449"/>
    <w:rsid w:val="001B5AA6"/>
    <w:rsid w:val="001C0660"/>
    <w:rsid w:val="001C078A"/>
    <w:rsid w:val="001C3B1D"/>
    <w:rsid w:val="001C57A7"/>
    <w:rsid w:val="001D0EFA"/>
    <w:rsid w:val="001E39C3"/>
    <w:rsid w:val="0020709A"/>
    <w:rsid w:val="0021100D"/>
    <w:rsid w:val="00214F1D"/>
    <w:rsid w:val="00217D8E"/>
    <w:rsid w:val="00217F66"/>
    <w:rsid w:val="0022304B"/>
    <w:rsid w:val="00232C07"/>
    <w:rsid w:val="00236543"/>
    <w:rsid w:val="00244A78"/>
    <w:rsid w:val="002509B9"/>
    <w:rsid w:val="00253F5D"/>
    <w:rsid w:val="00255575"/>
    <w:rsid w:val="00261C2B"/>
    <w:rsid w:val="0026685A"/>
    <w:rsid w:val="00272841"/>
    <w:rsid w:val="00283BF8"/>
    <w:rsid w:val="00284897"/>
    <w:rsid w:val="00292DC9"/>
    <w:rsid w:val="0029435A"/>
    <w:rsid w:val="002957F4"/>
    <w:rsid w:val="002A7330"/>
    <w:rsid w:val="002D2800"/>
    <w:rsid w:val="002E53ED"/>
    <w:rsid w:val="002E5809"/>
    <w:rsid w:val="002E60E6"/>
    <w:rsid w:val="002F3510"/>
    <w:rsid w:val="00301C74"/>
    <w:rsid w:val="00304299"/>
    <w:rsid w:val="00312F0C"/>
    <w:rsid w:val="00313BA7"/>
    <w:rsid w:val="003219CE"/>
    <w:rsid w:val="0032427A"/>
    <w:rsid w:val="0033038B"/>
    <w:rsid w:val="00356BBA"/>
    <w:rsid w:val="00365EFE"/>
    <w:rsid w:val="00370C08"/>
    <w:rsid w:val="0037673C"/>
    <w:rsid w:val="00381599"/>
    <w:rsid w:val="003871EC"/>
    <w:rsid w:val="003A0D9E"/>
    <w:rsid w:val="003B538D"/>
    <w:rsid w:val="003B5A1A"/>
    <w:rsid w:val="003D0967"/>
    <w:rsid w:val="003D321D"/>
    <w:rsid w:val="003D34FF"/>
    <w:rsid w:val="003E05CD"/>
    <w:rsid w:val="003E274C"/>
    <w:rsid w:val="003E4EFD"/>
    <w:rsid w:val="003E5BD9"/>
    <w:rsid w:val="003F3861"/>
    <w:rsid w:val="00402ADC"/>
    <w:rsid w:val="00410E38"/>
    <w:rsid w:val="0041344B"/>
    <w:rsid w:val="0041405F"/>
    <w:rsid w:val="00417842"/>
    <w:rsid w:val="00424D46"/>
    <w:rsid w:val="00430436"/>
    <w:rsid w:val="0045097C"/>
    <w:rsid w:val="00454798"/>
    <w:rsid w:val="0045490D"/>
    <w:rsid w:val="00455456"/>
    <w:rsid w:val="00455802"/>
    <w:rsid w:val="00476428"/>
    <w:rsid w:val="004818FB"/>
    <w:rsid w:val="00485F10"/>
    <w:rsid w:val="00491172"/>
    <w:rsid w:val="0049774B"/>
    <w:rsid w:val="004A4147"/>
    <w:rsid w:val="004A6826"/>
    <w:rsid w:val="004A7C87"/>
    <w:rsid w:val="004B00FD"/>
    <w:rsid w:val="004C0D7F"/>
    <w:rsid w:val="004C1729"/>
    <w:rsid w:val="004D1CBE"/>
    <w:rsid w:val="004D468E"/>
    <w:rsid w:val="004D68EC"/>
    <w:rsid w:val="004E01DB"/>
    <w:rsid w:val="004E4F7B"/>
    <w:rsid w:val="004E60E7"/>
    <w:rsid w:val="004E65CA"/>
    <w:rsid w:val="004F30E3"/>
    <w:rsid w:val="00504EBF"/>
    <w:rsid w:val="00513F60"/>
    <w:rsid w:val="0051485D"/>
    <w:rsid w:val="00520928"/>
    <w:rsid w:val="00526B34"/>
    <w:rsid w:val="005438C8"/>
    <w:rsid w:val="005467CA"/>
    <w:rsid w:val="00553FAC"/>
    <w:rsid w:val="00556A1C"/>
    <w:rsid w:val="00556C1F"/>
    <w:rsid w:val="005575F6"/>
    <w:rsid w:val="00567682"/>
    <w:rsid w:val="0057579E"/>
    <w:rsid w:val="005A0994"/>
    <w:rsid w:val="005A3E39"/>
    <w:rsid w:val="005B2149"/>
    <w:rsid w:val="005B2FC8"/>
    <w:rsid w:val="005B5187"/>
    <w:rsid w:val="005B5B17"/>
    <w:rsid w:val="005C097F"/>
    <w:rsid w:val="005C1087"/>
    <w:rsid w:val="005C1A1F"/>
    <w:rsid w:val="005C3A22"/>
    <w:rsid w:val="005D3B7A"/>
    <w:rsid w:val="005E6B09"/>
    <w:rsid w:val="00600C55"/>
    <w:rsid w:val="00604566"/>
    <w:rsid w:val="0060517D"/>
    <w:rsid w:val="006053BB"/>
    <w:rsid w:val="00611879"/>
    <w:rsid w:val="00615187"/>
    <w:rsid w:val="00615EF0"/>
    <w:rsid w:val="00616901"/>
    <w:rsid w:val="006212AB"/>
    <w:rsid w:val="00623299"/>
    <w:rsid w:val="00623A61"/>
    <w:rsid w:val="00625EF1"/>
    <w:rsid w:val="00631BA9"/>
    <w:rsid w:val="00643460"/>
    <w:rsid w:val="006470FD"/>
    <w:rsid w:val="00651D25"/>
    <w:rsid w:val="00655C77"/>
    <w:rsid w:val="0065709F"/>
    <w:rsid w:val="00665456"/>
    <w:rsid w:val="00667374"/>
    <w:rsid w:val="006771E2"/>
    <w:rsid w:val="00680CA9"/>
    <w:rsid w:val="00682CCD"/>
    <w:rsid w:val="00686471"/>
    <w:rsid w:val="00687533"/>
    <w:rsid w:val="00687C29"/>
    <w:rsid w:val="006953FE"/>
    <w:rsid w:val="00695B87"/>
    <w:rsid w:val="00696601"/>
    <w:rsid w:val="006A2AD8"/>
    <w:rsid w:val="006A717F"/>
    <w:rsid w:val="006B0183"/>
    <w:rsid w:val="006B053D"/>
    <w:rsid w:val="006B0BA1"/>
    <w:rsid w:val="006B2A01"/>
    <w:rsid w:val="006E13C2"/>
    <w:rsid w:val="006F30FE"/>
    <w:rsid w:val="00702B9B"/>
    <w:rsid w:val="0072497D"/>
    <w:rsid w:val="0072575D"/>
    <w:rsid w:val="00732D7C"/>
    <w:rsid w:val="00735880"/>
    <w:rsid w:val="00736A21"/>
    <w:rsid w:val="00740C3E"/>
    <w:rsid w:val="00744340"/>
    <w:rsid w:val="00744C2C"/>
    <w:rsid w:val="00746534"/>
    <w:rsid w:val="00747406"/>
    <w:rsid w:val="00750B8F"/>
    <w:rsid w:val="007527B8"/>
    <w:rsid w:val="007537D1"/>
    <w:rsid w:val="00776D90"/>
    <w:rsid w:val="0079251B"/>
    <w:rsid w:val="007A0350"/>
    <w:rsid w:val="007B6594"/>
    <w:rsid w:val="007E3411"/>
    <w:rsid w:val="007F1E4E"/>
    <w:rsid w:val="007F39E8"/>
    <w:rsid w:val="007F5A2C"/>
    <w:rsid w:val="008024D7"/>
    <w:rsid w:val="00804AA5"/>
    <w:rsid w:val="0083684E"/>
    <w:rsid w:val="00847768"/>
    <w:rsid w:val="00852AEE"/>
    <w:rsid w:val="008536B8"/>
    <w:rsid w:val="00855C89"/>
    <w:rsid w:val="008658DC"/>
    <w:rsid w:val="00880988"/>
    <w:rsid w:val="008848DE"/>
    <w:rsid w:val="00884A14"/>
    <w:rsid w:val="00886748"/>
    <w:rsid w:val="00891397"/>
    <w:rsid w:val="008A0D9A"/>
    <w:rsid w:val="008C428F"/>
    <w:rsid w:val="008E24D1"/>
    <w:rsid w:val="008E42F6"/>
    <w:rsid w:val="008E45D4"/>
    <w:rsid w:val="008E4B82"/>
    <w:rsid w:val="008E5AD3"/>
    <w:rsid w:val="00900A6D"/>
    <w:rsid w:val="00901B5B"/>
    <w:rsid w:val="00903A9A"/>
    <w:rsid w:val="00903C26"/>
    <w:rsid w:val="0091727A"/>
    <w:rsid w:val="0093677E"/>
    <w:rsid w:val="00945120"/>
    <w:rsid w:val="009626C0"/>
    <w:rsid w:val="00974C6F"/>
    <w:rsid w:val="009834F8"/>
    <w:rsid w:val="0098683C"/>
    <w:rsid w:val="00987855"/>
    <w:rsid w:val="009921B0"/>
    <w:rsid w:val="00996843"/>
    <w:rsid w:val="009A1BCA"/>
    <w:rsid w:val="009A29A9"/>
    <w:rsid w:val="009A520F"/>
    <w:rsid w:val="009A5F49"/>
    <w:rsid w:val="009B1EDA"/>
    <w:rsid w:val="009B4B22"/>
    <w:rsid w:val="009C3C84"/>
    <w:rsid w:val="009C4D20"/>
    <w:rsid w:val="009C6CF8"/>
    <w:rsid w:val="009D0A9A"/>
    <w:rsid w:val="009D3A26"/>
    <w:rsid w:val="009D64F3"/>
    <w:rsid w:val="009D7EA7"/>
    <w:rsid w:val="009E3975"/>
    <w:rsid w:val="009E6C47"/>
    <w:rsid w:val="00A01412"/>
    <w:rsid w:val="00A01E2F"/>
    <w:rsid w:val="00A17CF7"/>
    <w:rsid w:val="00A23952"/>
    <w:rsid w:val="00A30E69"/>
    <w:rsid w:val="00A330BD"/>
    <w:rsid w:val="00A348D2"/>
    <w:rsid w:val="00A357E7"/>
    <w:rsid w:val="00A4351D"/>
    <w:rsid w:val="00A444E8"/>
    <w:rsid w:val="00A44EA4"/>
    <w:rsid w:val="00A45381"/>
    <w:rsid w:val="00A6629D"/>
    <w:rsid w:val="00A81B9E"/>
    <w:rsid w:val="00A81C4C"/>
    <w:rsid w:val="00A83DC1"/>
    <w:rsid w:val="00A846C3"/>
    <w:rsid w:val="00A92E7C"/>
    <w:rsid w:val="00A93575"/>
    <w:rsid w:val="00A94850"/>
    <w:rsid w:val="00A96363"/>
    <w:rsid w:val="00AA5811"/>
    <w:rsid w:val="00AA5FA9"/>
    <w:rsid w:val="00AB0FB9"/>
    <w:rsid w:val="00AB382C"/>
    <w:rsid w:val="00AB53BE"/>
    <w:rsid w:val="00AC2C21"/>
    <w:rsid w:val="00AC308E"/>
    <w:rsid w:val="00AC397C"/>
    <w:rsid w:val="00AC7653"/>
    <w:rsid w:val="00AD0A4C"/>
    <w:rsid w:val="00AD4F73"/>
    <w:rsid w:val="00AD5837"/>
    <w:rsid w:val="00AD5C4A"/>
    <w:rsid w:val="00AE325B"/>
    <w:rsid w:val="00AF2432"/>
    <w:rsid w:val="00B12524"/>
    <w:rsid w:val="00B218F9"/>
    <w:rsid w:val="00B21F3D"/>
    <w:rsid w:val="00B2221B"/>
    <w:rsid w:val="00B24201"/>
    <w:rsid w:val="00B25210"/>
    <w:rsid w:val="00B3563D"/>
    <w:rsid w:val="00B374CB"/>
    <w:rsid w:val="00B41D49"/>
    <w:rsid w:val="00B42816"/>
    <w:rsid w:val="00B52C8F"/>
    <w:rsid w:val="00B549EE"/>
    <w:rsid w:val="00B56DC3"/>
    <w:rsid w:val="00B64998"/>
    <w:rsid w:val="00B73693"/>
    <w:rsid w:val="00B8300B"/>
    <w:rsid w:val="00B841B0"/>
    <w:rsid w:val="00B8526A"/>
    <w:rsid w:val="00B85C1C"/>
    <w:rsid w:val="00B9298D"/>
    <w:rsid w:val="00B93B16"/>
    <w:rsid w:val="00B94504"/>
    <w:rsid w:val="00BA66DF"/>
    <w:rsid w:val="00BA68DC"/>
    <w:rsid w:val="00BB0D77"/>
    <w:rsid w:val="00BB3557"/>
    <w:rsid w:val="00BB3FB0"/>
    <w:rsid w:val="00BC113D"/>
    <w:rsid w:val="00BC2CB2"/>
    <w:rsid w:val="00BD059D"/>
    <w:rsid w:val="00BD11BA"/>
    <w:rsid w:val="00BD37CD"/>
    <w:rsid w:val="00BD6BED"/>
    <w:rsid w:val="00BE0333"/>
    <w:rsid w:val="00BE072B"/>
    <w:rsid w:val="00BE5BB3"/>
    <w:rsid w:val="00BF095B"/>
    <w:rsid w:val="00BF2919"/>
    <w:rsid w:val="00BF5B12"/>
    <w:rsid w:val="00C12AA4"/>
    <w:rsid w:val="00C23696"/>
    <w:rsid w:val="00C2623B"/>
    <w:rsid w:val="00C268DE"/>
    <w:rsid w:val="00C3647A"/>
    <w:rsid w:val="00C41ABB"/>
    <w:rsid w:val="00C42795"/>
    <w:rsid w:val="00C43E04"/>
    <w:rsid w:val="00C56320"/>
    <w:rsid w:val="00C62E73"/>
    <w:rsid w:val="00C71FED"/>
    <w:rsid w:val="00C83B18"/>
    <w:rsid w:val="00C91D9C"/>
    <w:rsid w:val="00C9499C"/>
    <w:rsid w:val="00CA6C30"/>
    <w:rsid w:val="00CB39D4"/>
    <w:rsid w:val="00CE0CAF"/>
    <w:rsid w:val="00CE4BC9"/>
    <w:rsid w:val="00CE5D02"/>
    <w:rsid w:val="00CF4DB1"/>
    <w:rsid w:val="00D009E9"/>
    <w:rsid w:val="00D1753F"/>
    <w:rsid w:val="00D24E52"/>
    <w:rsid w:val="00D25BE2"/>
    <w:rsid w:val="00D3503C"/>
    <w:rsid w:val="00D35C87"/>
    <w:rsid w:val="00D37255"/>
    <w:rsid w:val="00D43A76"/>
    <w:rsid w:val="00D52DD8"/>
    <w:rsid w:val="00D6280E"/>
    <w:rsid w:val="00D73F91"/>
    <w:rsid w:val="00D7707D"/>
    <w:rsid w:val="00D77913"/>
    <w:rsid w:val="00D81502"/>
    <w:rsid w:val="00D84FD0"/>
    <w:rsid w:val="00D9125B"/>
    <w:rsid w:val="00D97819"/>
    <w:rsid w:val="00DA43A2"/>
    <w:rsid w:val="00DA7249"/>
    <w:rsid w:val="00DB1CEE"/>
    <w:rsid w:val="00DB4652"/>
    <w:rsid w:val="00DC3210"/>
    <w:rsid w:val="00DD61C7"/>
    <w:rsid w:val="00DE70F5"/>
    <w:rsid w:val="00E0367E"/>
    <w:rsid w:val="00E10A13"/>
    <w:rsid w:val="00E13CA4"/>
    <w:rsid w:val="00E147BC"/>
    <w:rsid w:val="00E17719"/>
    <w:rsid w:val="00E21CD9"/>
    <w:rsid w:val="00E33F4C"/>
    <w:rsid w:val="00E36265"/>
    <w:rsid w:val="00E378F0"/>
    <w:rsid w:val="00E44F86"/>
    <w:rsid w:val="00E53FF5"/>
    <w:rsid w:val="00E546E8"/>
    <w:rsid w:val="00E5638B"/>
    <w:rsid w:val="00E57E1F"/>
    <w:rsid w:val="00E62F75"/>
    <w:rsid w:val="00E7099B"/>
    <w:rsid w:val="00E73885"/>
    <w:rsid w:val="00E75CC0"/>
    <w:rsid w:val="00E86A6F"/>
    <w:rsid w:val="00E96138"/>
    <w:rsid w:val="00EA6466"/>
    <w:rsid w:val="00EB1A91"/>
    <w:rsid w:val="00EB314A"/>
    <w:rsid w:val="00EB3653"/>
    <w:rsid w:val="00EC439C"/>
    <w:rsid w:val="00EC7D26"/>
    <w:rsid w:val="00ED1575"/>
    <w:rsid w:val="00EE326B"/>
    <w:rsid w:val="00EE49B5"/>
    <w:rsid w:val="00EE573E"/>
    <w:rsid w:val="00EE69AD"/>
    <w:rsid w:val="00EF1822"/>
    <w:rsid w:val="00EF3789"/>
    <w:rsid w:val="00EF4C99"/>
    <w:rsid w:val="00EF756D"/>
    <w:rsid w:val="00F0069B"/>
    <w:rsid w:val="00F006C2"/>
    <w:rsid w:val="00F00E8C"/>
    <w:rsid w:val="00F03C1A"/>
    <w:rsid w:val="00F102DD"/>
    <w:rsid w:val="00F11F39"/>
    <w:rsid w:val="00F12F68"/>
    <w:rsid w:val="00F2462C"/>
    <w:rsid w:val="00F27EC1"/>
    <w:rsid w:val="00F36DB3"/>
    <w:rsid w:val="00F43AEB"/>
    <w:rsid w:val="00F63760"/>
    <w:rsid w:val="00F6389E"/>
    <w:rsid w:val="00F63E46"/>
    <w:rsid w:val="00F64A9D"/>
    <w:rsid w:val="00F6747E"/>
    <w:rsid w:val="00F86E32"/>
    <w:rsid w:val="00FA1E8F"/>
    <w:rsid w:val="00FA552F"/>
    <w:rsid w:val="00FB356A"/>
    <w:rsid w:val="00FC2BB3"/>
    <w:rsid w:val="00FC4C48"/>
    <w:rsid w:val="00FD54C4"/>
    <w:rsid w:val="00FE0CF7"/>
    <w:rsid w:val="00FE35D2"/>
    <w:rsid w:val="00FE3E2D"/>
    <w:rsid w:val="00FE569F"/>
    <w:rsid w:val="00FE79D3"/>
    <w:rsid w:val="00FE7D47"/>
    <w:rsid w:val="00FF08EB"/>
    <w:rsid w:val="00FF34CE"/>
    <w:rsid w:val="00FF7CF8"/>
    <w:rsid w:val="06899861"/>
    <w:rsid w:val="364D9FD4"/>
    <w:rsid w:val="480398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68E0B"/>
  <w15:docId w15:val="{75FA8956-57E0-4EF0-987A-95F5C00BA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1E2"/>
    <w:pPr>
      <w:spacing w:before="90" w:after="90"/>
      <w:ind w:left="90" w:right="90"/>
    </w:pPr>
    <w:rPr>
      <w:color w:val="000000"/>
      <w:sz w:val="24"/>
      <w:szCs w:val="24"/>
    </w:rPr>
  </w:style>
  <w:style w:type="paragraph" w:styleId="Heading1">
    <w:name w:val="heading 1"/>
    <w:basedOn w:val="Normal"/>
    <w:next w:val="Normal"/>
    <w:qFormat/>
    <w:rsid w:val="00EF7B96"/>
    <w:pPr>
      <w:numPr>
        <w:numId w:val="14"/>
      </w:numPr>
      <w:spacing w:before="240" w:after="240"/>
      <w:ind w:right="0"/>
      <w:outlineLvl w:val="0"/>
    </w:pPr>
    <w:rPr>
      <w:b/>
      <w:bCs/>
      <w:sz w:val="36"/>
      <w:szCs w:val="36"/>
    </w:rPr>
  </w:style>
  <w:style w:type="paragraph" w:styleId="Heading2">
    <w:name w:val="heading 2"/>
    <w:basedOn w:val="Normal"/>
    <w:next w:val="Normal"/>
    <w:qFormat/>
    <w:rsid w:val="00EF7B96"/>
    <w:pPr>
      <w:numPr>
        <w:ilvl w:val="1"/>
        <w:numId w:val="14"/>
      </w:numPr>
      <w:spacing w:before="225" w:after="225"/>
      <w:ind w:right="0"/>
      <w:outlineLvl w:val="1"/>
    </w:pPr>
    <w:rPr>
      <w:b/>
      <w:bCs/>
      <w:sz w:val="28"/>
      <w:szCs w:val="28"/>
    </w:rPr>
  </w:style>
  <w:style w:type="paragraph" w:styleId="Heading3">
    <w:name w:val="heading 3"/>
    <w:basedOn w:val="Normal"/>
    <w:next w:val="Normal"/>
    <w:qFormat/>
    <w:rsid w:val="00EF7B96"/>
    <w:pPr>
      <w:numPr>
        <w:ilvl w:val="2"/>
        <w:numId w:val="14"/>
      </w:numPr>
      <w:spacing w:before="240" w:after="240"/>
      <w:ind w:right="0"/>
      <w:outlineLvl w:val="2"/>
    </w:pPr>
    <w:rPr>
      <w:b/>
      <w:bCs/>
    </w:rPr>
  </w:style>
  <w:style w:type="paragraph" w:styleId="Heading4">
    <w:name w:val="heading 4"/>
    <w:basedOn w:val="Normal"/>
    <w:next w:val="Normal"/>
    <w:qFormat/>
    <w:rsid w:val="00EF7B96"/>
    <w:pPr>
      <w:numPr>
        <w:ilvl w:val="3"/>
        <w:numId w:val="14"/>
      </w:numPr>
      <w:spacing w:before="255" w:after="255"/>
      <w:ind w:right="0"/>
      <w:outlineLvl w:val="3"/>
    </w:pPr>
    <w:rPr>
      <w:b/>
      <w:bCs/>
      <w:sz w:val="20"/>
      <w:szCs w:val="20"/>
    </w:rPr>
  </w:style>
  <w:style w:type="paragraph" w:styleId="Heading5">
    <w:name w:val="heading 5"/>
    <w:basedOn w:val="Normal"/>
    <w:next w:val="Normal"/>
    <w:qFormat/>
    <w:rsid w:val="00EF7B96"/>
    <w:pPr>
      <w:numPr>
        <w:ilvl w:val="4"/>
        <w:numId w:val="14"/>
      </w:numPr>
      <w:spacing w:before="255" w:after="255"/>
      <w:ind w:right="0"/>
      <w:outlineLvl w:val="4"/>
    </w:pPr>
    <w:rPr>
      <w:b/>
      <w:bCs/>
      <w:sz w:val="16"/>
      <w:szCs w:val="16"/>
    </w:rPr>
  </w:style>
  <w:style w:type="paragraph" w:styleId="Heading6">
    <w:name w:val="heading 6"/>
    <w:basedOn w:val="Normal"/>
    <w:next w:val="Normal"/>
    <w:qFormat/>
    <w:rsid w:val="00EF7B96"/>
    <w:pPr>
      <w:numPr>
        <w:ilvl w:val="5"/>
        <w:numId w:val="14"/>
      </w:numPr>
      <w:spacing w:before="360" w:after="360"/>
      <w:ind w:right="0"/>
      <w:outlineLvl w:val="5"/>
    </w:pPr>
    <w:rPr>
      <w:b/>
      <w:bCs/>
      <w:sz w:val="16"/>
      <w:szCs w:val="16"/>
    </w:rPr>
  </w:style>
  <w:style w:type="paragraph" w:styleId="Heading7">
    <w:name w:val="heading 7"/>
    <w:basedOn w:val="Normal"/>
    <w:next w:val="Normal"/>
    <w:link w:val="Heading7Char"/>
    <w:semiHidden/>
    <w:unhideWhenUsed/>
    <w:qFormat/>
    <w:rsid w:val="006953FE"/>
    <w:pPr>
      <w:keepNext/>
      <w:keepLines/>
      <w:numPr>
        <w:ilvl w:val="6"/>
        <w:numId w:val="14"/>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6953FE"/>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953FE"/>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EF7B96"/>
    <w:pPr>
      <w:spacing w:before="480" w:after="120"/>
    </w:pPr>
    <w:rPr>
      <w:b/>
      <w:bCs/>
      <w:sz w:val="72"/>
      <w:szCs w:val="72"/>
    </w:rPr>
  </w:style>
  <w:style w:type="paragraph" w:styleId="Subtitle">
    <w:name w:val="Subtitle"/>
    <w:basedOn w:val="Normal"/>
    <w:qFormat/>
    <w:rsid w:val="00EF7B96"/>
    <w:pPr>
      <w:spacing w:before="360" w:after="80"/>
    </w:pPr>
    <w:rPr>
      <w:rFonts w:ascii="Georgia" w:eastAsia="Georgia" w:hAnsi="Georgia" w:cs="Georgia"/>
      <w:i/>
      <w:iCs/>
      <w:color w:val="666666"/>
      <w:sz w:val="48"/>
      <w:szCs w:val="48"/>
    </w:rPr>
  </w:style>
  <w:style w:type="paragraph" w:styleId="BalloonText">
    <w:name w:val="Balloon Text"/>
    <w:basedOn w:val="Normal"/>
    <w:link w:val="BalloonTextChar"/>
    <w:rsid w:val="00611879"/>
    <w:pPr>
      <w:spacing w:before="0" w:after="0"/>
    </w:pPr>
    <w:rPr>
      <w:rFonts w:ascii="Tahoma" w:hAnsi="Tahoma" w:cs="Tahoma"/>
      <w:sz w:val="16"/>
      <w:szCs w:val="16"/>
    </w:rPr>
  </w:style>
  <w:style w:type="character" w:customStyle="1" w:styleId="BalloonTextChar">
    <w:name w:val="Balloon Text Char"/>
    <w:basedOn w:val="DefaultParagraphFont"/>
    <w:link w:val="BalloonText"/>
    <w:rsid w:val="00611879"/>
    <w:rPr>
      <w:rFonts w:ascii="Tahoma" w:hAnsi="Tahoma" w:cs="Tahoma"/>
      <w:color w:val="000000"/>
      <w:sz w:val="16"/>
      <w:szCs w:val="16"/>
    </w:rPr>
  </w:style>
  <w:style w:type="paragraph" w:styleId="Header">
    <w:name w:val="header"/>
    <w:basedOn w:val="Normal"/>
    <w:link w:val="HeaderChar"/>
    <w:rsid w:val="009A1BCA"/>
    <w:pPr>
      <w:tabs>
        <w:tab w:val="center" w:pos="4153"/>
        <w:tab w:val="right" w:pos="8306"/>
      </w:tabs>
      <w:spacing w:before="0" w:after="0"/>
    </w:pPr>
  </w:style>
  <w:style w:type="character" w:customStyle="1" w:styleId="HeaderChar">
    <w:name w:val="Header Char"/>
    <w:basedOn w:val="DefaultParagraphFont"/>
    <w:link w:val="Header"/>
    <w:rsid w:val="009A1BCA"/>
    <w:rPr>
      <w:color w:val="000000"/>
      <w:sz w:val="24"/>
      <w:szCs w:val="24"/>
    </w:rPr>
  </w:style>
  <w:style w:type="paragraph" w:styleId="Footer">
    <w:name w:val="footer"/>
    <w:basedOn w:val="Normal"/>
    <w:link w:val="FooterChar"/>
    <w:uiPriority w:val="99"/>
    <w:rsid w:val="009A1BCA"/>
    <w:pPr>
      <w:tabs>
        <w:tab w:val="center" w:pos="4153"/>
        <w:tab w:val="right" w:pos="8306"/>
      </w:tabs>
      <w:spacing w:before="0" w:after="0"/>
    </w:pPr>
  </w:style>
  <w:style w:type="character" w:customStyle="1" w:styleId="FooterChar">
    <w:name w:val="Footer Char"/>
    <w:basedOn w:val="DefaultParagraphFont"/>
    <w:link w:val="Footer"/>
    <w:uiPriority w:val="99"/>
    <w:rsid w:val="009A1BCA"/>
    <w:rPr>
      <w:color w:val="000000"/>
      <w:sz w:val="24"/>
      <w:szCs w:val="24"/>
    </w:rPr>
  </w:style>
  <w:style w:type="table" w:styleId="TableGrid">
    <w:name w:val="Table Grid"/>
    <w:basedOn w:val="TableNormal"/>
    <w:rsid w:val="001A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601"/>
    <w:pPr>
      <w:ind w:left="720"/>
      <w:contextualSpacing/>
    </w:pPr>
  </w:style>
  <w:style w:type="paragraph" w:styleId="FootnoteText">
    <w:name w:val="footnote text"/>
    <w:basedOn w:val="Normal"/>
    <w:link w:val="FootnoteTextChar"/>
    <w:semiHidden/>
    <w:unhideWhenUsed/>
    <w:rsid w:val="000121D3"/>
    <w:pPr>
      <w:spacing w:before="0" w:after="0"/>
    </w:pPr>
    <w:rPr>
      <w:sz w:val="20"/>
      <w:szCs w:val="20"/>
    </w:rPr>
  </w:style>
  <w:style w:type="character" w:customStyle="1" w:styleId="FootnoteTextChar">
    <w:name w:val="Footnote Text Char"/>
    <w:basedOn w:val="DefaultParagraphFont"/>
    <w:link w:val="FootnoteText"/>
    <w:semiHidden/>
    <w:rsid w:val="000121D3"/>
    <w:rPr>
      <w:color w:val="000000"/>
    </w:rPr>
  </w:style>
  <w:style w:type="character" w:styleId="FootnoteReference">
    <w:name w:val="footnote reference"/>
    <w:basedOn w:val="DefaultParagraphFont"/>
    <w:semiHidden/>
    <w:unhideWhenUsed/>
    <w:rsid w:val="000121D3"/>
    <w:rPr>
      <w:vertAlign w:val="superscript"/>
    </w:rPr>
  </w:style>
  <w:style w:type="character" w:styleId="Emphasis">
    <w:name w:val="Emphasis"/>
    <w:basedOn w:val="DefaultParagraphFont"/>
    <w:uiPriority w:val="20"/>
    <w:qFormat/>
    <w:rsid w:val="003E4EFD"/>
    <w:rPr>
      <w:i/>
      <w:iCs/>
    </w:rPr>
  </w:style>
  <w:style w:type="character" w:styleId="Hyperlink">
    <w:name w:val="Hyperlink"/>
    <w:basedOn w:val="DefaultParagraphFont"/>
    <w:uiPriority w:val="99"/>
    <w:unhideWhenUsed/>
    <w:rsid w:val="003E4EFD"/>
    <w:rPr>
      <w:color w:val="0000FF" w:themeColor="hyperlink"/>
      <w:u w:val="single"/>
    </w:rPr>
  </w:style>
  <w:style w:type="character" w:styleId="UnresolvedMention">
    <w:name w:val="Unresolved Mention"/>
    <w:basedOn w:val="DefaultParagraphFont"/>
    <w:uiPriority w:val="99"/>
    <w:semiHidden/>
    <w:unhideWhenUsed/>
    <w:rsid w:val="003E4EFD"/>
    <w:rPr>
      <w:color w:val="605E5C"/>
      <w:shd w:val="clear" w:color="auto" w:fill="E1DFDD"/>
    </w:rPr>
  </w:style>
  <w:style w:type="paragraph" w:styleId="NormalWeb">
    <w:name w:val="Normal (Web)"/>
    <w:basedOn w:val="Normal"/>
    <w:uiPriority w:val="99"/>
    <w:unhideWhenUsed/>
    <w:rsid w:val="00086A73"/>
    <w:pPr>
      <w:spacing w:before="100" w:beforeAutospacing="1" w:after="100" w:afterAutospacing="1"/>
      <w:ind w:left="0" w:right="0"/>
    </w:pPr>
    <w:rPr>
      <w:color w:val="auto"/>
    </w:rPr>
  </w:style>
  <w:style w:type="paragraph" w:styleId="TOC1">
    <w:name w:val="toc 1"/>
    <w:basedOn w:val="Normal"/>
    <w:next w:val="Normal"/>
    <w:autoRedefine/>
    <w:uiPriority w:val="39"/>
    <w:unhideWhenUsed/>
    <w:rsid w:val="005C3A22"/>
    <w:pPr>
      <w:spacing w:after="100"/>
      <w:ind w:left="0"/>
    </w:pPr>
  </w:style>
  <w:style w:type="paragraph" w:styleId="TOC2">
    <w:name w:val="toc 2"/>
    <w:basedOn w:val="Normal"/>
    <w:next w:val="Normal"/>
    <w:autoRedefine/>
    <w:uiPriority w:val="39"/>
    <w:unhideWhenUsed/>
    <w:rsid w:val="00BB0D77"/>
    <w:pPr>
      <w:spacing w:after="100"/>
      <w:ind w:left="240"/>
    </w:pPr>
  </w:style>
  <w:style w:type="character" w:customStyle="1" w:styleId="Heading7Char">
    <w:name w:val="Heading 7 Char"/>
    <w:basedOn w:val="DefaultParagraphFont"/>
    <w:link w:val="Heading7"/>
    <w:semiHidden/>
    <w:rsid w:val="006953F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semiHidden/>
    <w:rsid w:val="006953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953FE"/>
    <w:rPr>
      <w:rFonts w:asciiTheme="majorHAnsi" w:eastAsiaTheme="majorEastAsia" w:hAnsiTheme="majorHAnsi" w:cstheme="majorBidi"/>
      <w:i/>
      <w:iCs/>
      <w:color w:val="272727" w:themeColor="text1" w:themeTint="D8"/>
      <w:sz w:val="21"/>
      <w:szCs w:val="21"/>
    </w:rPr>
  </w:style>
  <w:style w:type="paragraph" w:customStyle="1" w:styleId="pdq2pgselectionanchorcontainer">
    <w:name w:val="pdq2pg_selectionanchorcontainer"/>
    <w:basedOn w:val="Normal"/>
    <w:rsid w:val="00BD37CD"/>
    <w:pPr>
      <w:spacing w:before="100" w:beforeAutospacing="1" w:after="100" w:afterAutospacing="1"/>
      <w:ind w:left="0" w:right="0"/>
    </w:pPr>
    <w:rPr>
      <w:color w:val="auto"/>
    </w:rPr>
  </w:style>
  <w:style w:type="paragraph" w:customStyle="1" w:styleId="p1">
    <w:name w:val="p1"/>
    <w:basedOn w:val="Normal"/>
    <w:rsid w:val="00B9298D"/>
    <w:pPr>
      <w:spacing w:before="100" w:beforeAutospacing="1" w:after="100" w:afterAutospacing="1"/>
      <w:ind w:left="0" w:right="0"/>
    </w:pPr>
    <w:rPr>
      <w:rFonts w:eastAsiaTheme="minorEastAsia"/>
      <w:color w:val="auto"/>
    </w:rPr>
  </w:style>
  <w:style w:type="character" w:customStyle="1" w:styleId="s1">
    <w:name w:val="s1"/>
    <w:basedOn w:val="DefaultParagraphFont"/>
    <w:rsid w:val="00736A21"/>
    <w:rPr>
      <w:rFonts w:ascii="UICTFontTextStyleBody" w:hAnsi="UICTFontTextStyleBody" w:hint="default"/>
      <w:b w:val="0"/>
      <w:bCs w:val="0"/>
      <w:i w:val="0"/>
      <w:iCs w:val="0"/>
      <w:sz w:val="27"/>
      <w:szCs w:val="27"/>
    </w:rPr>
  </w:style>
  <w:style w:type="character" w:styleId="Strong">
    <w:name w:val="Strong"/>
    <w:basedOn w:val="DefaultParagraphFont"/>
    <w:uiPriority w:val="22"/>
    <w:qFormat/>
    <w:rsid w:val="00402ADC"/>
    <w:rPr>
      <w:b/>
      <w:bCs/>
    </w:rPr>
  </w:style>
  <w:style w:type="character" w:styleId="FollowedHyperlink">
    <w:name w:val="FollowedHyperlink"/>
    <w:basedOn w:val="DefaultParagraphFont"/>
    <w:semiHidden/>
    <w:unhideWhenUsed/>
    <w:rsid w:val="008867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20804">
      <w:bodyDiv w:val="1"/>
      <w:marLeft w:val="0"/>
      <w:marRight w:val="0"/>
      <w:marTop w:val="0"/>
      <w:marBottom w:val="0"/>
      <w:divBdr>
        <w:top w:val="none" w:sz="0" w:space="0" w:color="auto"/>
        <w:left w:val="none" w:sz="0" w:space="0" w:color="auto"/>
        <w:bottom w:val="none" w:sz="0" w:space="0" w:color="auto"/>
        <w:right w:val="none" w:sz="0" w:space="0" w:color="auto"/>
      </w:divBdr>
      <w:divsChild>
        <w:div w:id="999969444">
          <w:marLeft w:val="0"/>
          <w:marRight w:val="0"/>
          <w:marTop w:val="0"/>
          <w:marBottom w:val="0"/>
          <w:divBdr>
            <w:top w:val="none" w:sz="0" w:space="0" w:color="auto"/>
            <w:left w:val="none" w:sz="0" w:space="0" w:color="auto"/>
            <w:bottom w:val="none" w:sz="0" w:space="0" w:color="auto"/>
            <w:right w:val="none" w:sz="0" w:space="0" w:color="auto"/>
          </w:divBdr>
          <w:divsChild>
            <w:div w:id="674916464">
              <w:marLeft w:val="0"/>
              <w:marRight w:val="0"/>
              <w:marTop w:val="0"/>
              <w:marBottom w:val="0"/>
              <w:divBdr>
                <w:top w:val="none" w:sz="0" w:space="0" w:color="auto"/>
                <w:left w:val="none" w:sz="0" w:space="0" w:color="auto"/>
                <w:bottom w:val="none" w:sz="0" w:space="0" w:color="auto"/>
                <w:right w:val="none" w:sz="0" w:space="0" w:color="auto"/>
              </w:divBdr>
              <w:divsChild>
                <w:div w:id="4179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930315">
      <w:bodyDiv w:val="1"/>
      <w:marLeft w:val="0"/>
      <w:marRight w:val="0"/>
      <w:marTop w:val="0"/>
      <w:marBottom w:val="0"/>
      <w:divBdr>
        <w:top w:val="none" w:sz="0" w:space="0" w:color="auto"/>
        <w:left w:val="none" w:sz="0" w:space="0" w:color="auto"/>
        <w:bottom w:val="none" w:sz="0" w:space="0" w:color="auto"/>
        <w:right w:val="none" w:sz="0" w:space="0" w:color="auto"/>
      </w:divBdr>
    </w:div>
    <w:div w:id="607153932">
      <w:bodyDiv w:val="1"/>
      <w:marLeft w:val="0"/>
      <w:marRight w:val="0"/>
      <w:marTop w:val="0"/>
      <w:marBottom w:val="0"/>
      <w:divBdr>
        <w:top w:val="none" w:sz="0" w:space="0" w:color="auto"/>
        <w:left w:val="none" w:sz="0" w:space="0" w:color="auto"/>
        <w:bottom w:val="none" w:sz="0" w:space="0" w:color="auto"/>
        <w:right w:val="none" w:sz="0" w:space="0" w:color="auto"/>
      </w:divBdr>
    </w:div>
    <w:div w:id="685441407">
      <w:bodyDiv w:val="1"/>
      <w:marLeft w:val="0"/>
      <w:marRight w:val="0"/>
      <w:marTop w:val="0"/>
      <w:marBottom w:val="0"/>
      <w:divBdr>
        <w:top w:val="none" w:sz="0" w:space="0" w:color="auto"/>
        <w:left w:val="none" w:sz="0" w:space="0" w:color="auto"/>
        <w:bottom w:val="none" w:sz="0" w:space="0" w:color="auto"/>
        <w:right w:val="none" w:sz="0" w:space="0" w:color="auto"/>
      </w:divBdr>
    </w:div>
    <w:div w:id="701973910">
      <w:bodyDiv w:val="1"/>
      <w:marLeft w:val="0"/>
      <w:marRight w:val="0"/>
      <w:marTop w:val="0"/>
      <w:marBottom w:val="0"/>
      <w:divBdr>
        <w:top w:val="none" w:sz="0" w:space="0" w:color="auto"/>
        <w:left w:val="none" w:sz="0" w:space="0" w:color="auto"/>
        <w:bottom w:val="none" w:sz="0" w:space="0" w:color="auto"/>
        <w:right w:val="none" w:sz="0" w:space="0" w:color="auto"/>
      </w:divBdr>
    </w:div>
    <w:div w:id="938637080">
      <w:bodyDiv w:val="1"/>
      <w:marLeft w:val="0"/>
      <w:marRight w:val="0"/>
      <w:marTop w:val="0"/>
      <w:marBottom w:val="0"/>
      <w:divBdr>
        <w:top w:val="none" w:sz="0" w:space="0" w:color="auto"/>
        <w:left w:val="none" w:sz="0" w:space="0" w:color="auto"/>
        <w:bottom w:val="none" w:sz="0" w:space="0" w:color="auto"/>
        <w:right w:val="none" w:sz="0" w:space="0" w:color="auto"/>
      </w:divBdr>
    </w:div>
    <w:div w:id="965964627">
      <w:bodyDiv w:val="1"/>
      <w:marLeft w:val="0"/>
      <w:marRight w:val="0"/>
      <w:marTop w:val="0"/>
      <w:marBottom w:val="0"/>
      <w:divBdr>
        <w:top w:val="none" w:sz="0" w:space="0" w:color="auto"/>
        <w:left w:val="none" w:sz="0" w:space="0" w:color="auto"/>
        <w:bottom w:val="none" w:sz="0" w:space="0" w:color="auto"/>
        <w:right w:val="none" w:sz="0" w:space="0" w:color="auto"/>
      </w:divBdr>
      <w:divsChild>
        <w:div w:id="2030838254">
          <w:marLeft w:val="0"/>
          <w:marRight w:val="0"/>
          <w:marTop w:val="0"/>
          <w:marBottom w:val="0"/>
          <w:divBdr>
            <w:top w:val="none" w:sz="0" w:space="0" w:color="auto"/>
            <w:left w:val="none" w:sz="0" w:space="0" w:color="auto"/>
            <w:bottom w:val="none" w:sz="0" w:space="0" w:color="auto"/>
            <w:right w:val="none" w:sz="0" w:space="0" w:color="auto"/>
          </w:divBdr>
          <w:divsChild>
            <w:div w:id="148255307">
              <w:marLeft w:val="0"/>
              <w:marRight w:val="0"/>
              <w:marTop w:val="0"/>
              <w:marBottom w:val="0"/>
              <w:divBdr>
                <w:top w:val="none" w:sz="0" w:space="0" w:color="auto"/>
                <w:left w:val="none" w:sz="0" w:space="0" w:color="auto"/>
                <w:bottom w:val="none" w:sz="0" w:space="0" w:color="auto"/>
                <w:right w:val="none" w:sz="0" w:space="0" w:color="auto"/>
              </w:divBdr>
              <w:divsChild>
                <w:div w:id="109952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056450">
      <w:bodyDiv w:val="1"/>
      <w:marLeft w:val="0"/>
      <w:marRight w:val="0"/>
      <w:marTop w:val="0"/>
      <w:marBottom w:val="0"/>
      <w:divBdr>
        <w:top w:val="none" w:sz="0" w:space="0" w:color="auto"/>
        <w:left w:val="none" w:sz="0" w:space="0" w:color="auto"/>
        <w:bottom w:val="none" w:sz="0" w:space="0" w:color="auto"/>
        <w:right w:val="none" w:sz="0" w:space="0" w:color="auto"/>
      </w:divBdr>
    </w:div>
    <w:div w:id="171110857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nicef.org.uk/what-we-do/protecting-children/online-violence"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qustodio.com/en"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amilies.google/familylin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bd07e73-95c0-4c7e-8a66-b329950940e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AB93A230CB7848BD7FF80B35F19A16" ma:contentTypeVersion="6" ma:contentTypeDescription="Create a new document." ma:contentTypeScope="" ma:versionID="98cc03a5d43a915dc89e5e78db9c8a99">
  <xsd:schema xmlns:xsd="http://www.w3.org/2001/XMLSchema" xmlns:xs="http://www.w3.org/2001/XMLSchema" xmlns:p="http://schemas.microsoft.com/office/2006/metadata/properties" xmlns:ns3="7bd07e73-95c0-4c7e-8a66-b329950940e4" targetNamespace="http://schemas.microsoft.com/office/2006/metadata/properties" ma:root="true" ma:fieldsID="b850daceb416ae38058e1d2384b3d784" ns3:_="">
    <xsd:import namespace="7bd07e73-95c0-4c7e-8a66-b329950940e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07e73-95c0-4c7e-8a66-b32995094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B67E0A-AC59-4E3E-8B93-CAB140C98AA8}">
  <ds:schemaRefs>
    <ds:schemaRef ds:uri="http://schemas.microsoft.com/sharepoint/v3/contenttype/forms"/>
  </ds:schemaRefs>
</ds:datastoreItem>
</file>

<file path=customXml/itemProps2.xml><?xml version="1.0" encoding="utf-8"?>
<ds:datastoreItem xmlns:ds="http://schemas.openxmlformats.org/officeDocument/2006/customXml" ds:itemID="{552DC89D-57C0-40FA-9F5E-3B79BD841BB6}">
  <ds:schemaRefs>
    <ds:schemaRef ds:uri="http://schemas.microsoft.com/office/2006/metadata/properties"/>
    <ds:schemaRef ds:uri="http://schemas.microsoft.com/office/infopath/2007/PartnerControls"/>
    <ds:schemaRef ds:uri="7bd07e73-95c0-4c7e-8a66-b329950940e4"/>
  </ds:schemaRefs>
</ds:datastoreItem>
</file>

<file path=customXml/itemProps3.xml><?xml version="1.0" encoding="utf-8"?>
<ds:datastoreItem xmlns:ds="http://schemas.openxmlformats.org/officeDocument/2006/customXml" ds:itemID="{60C27FA6-91C6-4291-A66E-3C979411A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07e73-95c0-4c7e-8a66-b32995094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3D16F2-247B-0148-BC31-DA4CE923C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Links>
    <vt:vector size="72" baseType="variant">
      <vt:variant>
        <vt:i4>1179706</vt:i4>
      </vt:variant>
      <vt:variant>
        <vt:i4>68</vt:i4>
      </vt:variant>
      <vt:variant>
        <vt:i4>0</vt:i4>
      </vt:variant>
      <vt:variant>
        <vt:i4>5</vt:i4>
      </vt:variant>
      <vt:variant>
        <vt:lpwstr/>
      </vt:variant>
      <vt:variant>
        <vt:lpwstr>_Toc81226365</vt:lpwstr>
      </vt:variant>
      <vt:variant>
        <vt:i4>1245242</vt:i4>
      </vt:variant>
      <vt:variant>
        <vt:i4>62</vt:i4>
      </vt:variant>
      <vt:variant>
        <vt:i4>0</vt:i4>
      </vt:variant>
      <vt:variant>
        <vt:i4>5</vt:i4>
      </vt:variant>
      <vt:variant>
        <vt:lpwstr/>
      </vt:variant>
      <vt:variant>
        <vt:lpwstr>_Toc81226364</vt:lpwstr>
      </vt:variant>
      <vt:variant>
        <vt:i4>1310778</vt:i4>
      </vt:variant>
      <vt:variant>
        <vt:i4>56</vt:i4>
      </vt:variant>
      <vt:variant>
        <vt:i4>0</vt:i4>
      </vt:variant>
      <vt:variant>
        <vt:i4>5</vt:i4>
      </vt:variant>
      <vt:variant>
        <vt:lpwstr/>
      </vt:variant>
      <vt:variant>
        <vt:lpwstr>_Toc81226363</vt:lpwstr>
      </vt:variant>
      <vt:variant>
        <vt:i4>1376314</vt:i4>
      </vt:variant>
      <vt:variant>
        <vt:i4>50</vt:i4>
      </vt:variant>
      <vt:variant>
        <vt:i4>0</vt:i4>
      </vt:variant>
      <vt:variant>
        <vt:i4>5</vt:i4>
      </vt:variant>
      <vt:variant>
        <vt:lpwstr/>
      </vt:variant>
      <vt:variant>
        <vt:lpwstr>_Toc81226362</vt:lpwstr>
      </vt:variant>
      <vt:variant>
        <vt:i4>1441850</vt:i4>
      </vt:variant>
      <vt:variant>
        <vt:i4>44</vt:i4>
      </vt:variant>
      <vt:variant>
        <vt:i4>0</vt:i4>
      </vt:variant>
      <vt:variant>
        <vt:i4>5</vt:i4>
      </vt:variant>
      <vt:variant>
        <vt:lpwstr/>
      </vt:variant>
      <vt:variant>
        <vt:lpwstr>_Toc81226361</vt:lpwstr>
      </vt:variant>
      <vt:variant>
        <vt:i4>1507386</vt:i4>
      </vt:variant>
      <vt:variant>
        <vt:i4>38</vt:i4>
      </vt:variant>
      <vt:variant>
        <vt:i4>0</vt:i4>
      </vt:variant>
      <vt:variant>
        <vt:i4>5</vt:i4>
      </vt:variant>
      <vt:variant>
        <vt:lpwstr/>
      </vt:variant>
      <vt:variant>
        <vt:lpwstr>_Toc81226360</vt:lpwstr>
      </vt:variant>
      <vt:variant>
        <vt:i4>1966137</vt:i4>
      </vt:variant>
      <vt:variant>
        <vt:i4>32</vt:i4>
      </vt:variant>
      <vt:variant>
        <vt:i4>0</vt:i4>
      </vt:variant>
      <vt:variant>
        <vt:i4>5</vt:i4>
      </vt:variant>
      <vt:variant>
        <vt:lpwstr/>
      </vt:variant>
      <vt:variant>
        <vt:lpwstr>_Toc81226359</vt:lpwstr>
      </vt:variant>
      <vt:variant>
        <vt:i4>2031673</vt:i4>
      </vt:variant>
      <vt:variant>
        <vt:i4>26</vt:i4>
      </vt:variant>
      <vt:variant>
        <vt:i4>0</vt:i4>
      </vt:variant>
      <vt:variant>
        <vt:i4>5</vt:i4>
      </vt:variant>
      <vt:variant>
        <vt:lpwstr/>
      </vt:variant>
      <vt:variant>
        <vt:lpwstr>_Toc81226358</vt:lpwstr>
      </vt:variant>
      <vt:variant>
        <vt:i4>1048633</vt:i4>
      </vt:variant>
      <vt:variant>
        <vt:i4>20</vt:i4>
      </vt:variant>
      <vt:variant>
        <vt:i4>0</vt:i4>
      </vt:variant>
      <vt:variant>
        <vt:i4>5</vt:i4>
      </vt:variant>
      <vt:variant>
        <vt:lpwstr/>
      </vt:variant>
      <vt:variant>
        <vt:lpwstr>_Toc81226357</vt:lpwstr>
      </vt:variant>
      <vt:variant>
        <vt:i4>1114169</vt:i4>
      </vt:variant>
      <vt:variant>
        <vt:i4>14</vt:i4>
      </vt:variant>
      <vt:variant>
        <vt:i4>0</vt:i4>
      </vt:variant>
      <vt:variant>
        <vt:i4>5</vt:i4>
      </vt:variant>
      <vt:variant>
        <vt:lpwstr/>
      </vt:variant>
      <vt:variant>
        <vt:lpwstr>_Toc81226356</vt:lpwstr>
      </vt:variant>
      <vt:variant>
        <vt:i4>1179705</vt:i4>
      </vt:variant>
      <vt:variant>
        <vt:i4>8</vt:i4>
      </vt:variant>
      <vt:variant>
        <vt:i4>0</vt:i4>
      </vt:variant>
      <vt:variant>
        <vt:i4>5</vt:i4>
      </vt:variant>
      <vt:variant>
        <vt:lpwstr/>
      </vt:variant>
      <vt:variant>
        <vt:lpwstr>_Toc81226355</vt:lpwstr>
      </vt:variant>
      <vt:variant>
        <vt:i4>1245241</vt:i4>
      </vt:variant>
      <vt:variant>
        <vt:i4>2</vt:i4>
      </vt:variant>
      <vt:variant>
        <vt:i4>0</vt:i4>
      </vt:variant>
      <vt:variant>
        <vt:i4>5</vt:i4>
      </vt:variant>
      <vt:variant>
        <vt:lpwstr/>
      </vt:variant>
      <vt:variant>
        <vt:lpwstr>_Toc81226354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 Aldayel</dc:creator>
  <cp:keywords/>
  <dc:description/>
  <cp:lastModifiedBy>دانا العتيبي ID 445203123</cp:lastModifiedBy>
  <cp:revision>2</cp:revision>
  <dcterms:created xsi:type="dcterms:W3CDTF">2026-08-30T16:11:00Z</dcterms:created>
  <dcterms:modified xsi:type="dcterms:W3CDTF">2026-08-30T16:11:00Z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0x01010089AB93A230CB7848BD7FF80B35F19A16</vt:lpwstr>
  </property>
</Properties>
</file>